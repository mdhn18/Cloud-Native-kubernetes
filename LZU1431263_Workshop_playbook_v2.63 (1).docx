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2F59B" w14:textId="77777777" w:rsidR="00915524" w:rsidRDefault="00915524" w:rsidP="00677C5A">
      <w:pPr>
        <w:pStyle w:val="Heading1"/>
      </w:pPr>
      <w:bookmarkStart w:id="0" w:name="_Toc1046650417"/>
      <w:r>
        <w:t>LZU1431263</w:t>
      </w:r>
      <w:bookmarkEnd w:id="0"/>
    </w:p>
    <w:p w14:paraId="2B79B186" w14:textId="38F5E516" w:rsidR="006416A0" w:rsidRPr="00D665B5" w:rsidRDefault="006422DB" w:rsidP="00D665B5">
      <w:pPr>
        <w:pStyle w:val="Heading1"/>
        <w:numPr>
          <w:ilvl w:val="0"/>
          <w:numId w:val="0"/>
        </w:numPr>
        <w:ind w:left="-1389"/>
        <w:jc w:val="center"/>
      </w:pPr>
      <w:bookmarkStart w:id="1" w:name="_Toc1053845411"/>
      <w:r>
        <w:t xml:space="preserve">Cloud Native </w:t>
      </w:r>
      <w:r w:rsidR="00D665B5">
        <w:t>Operations:</w:t>
      </w:r>
      <w:r>
        <w:t xml:space="preserve"> Kubernetes and Helm</w:t>
      </w:r>
      <w:r w:rsidRPr="6502FA47">
        <w:rPr>
          <w:rFonts w:asciiTheme="majorHAnsi" w:hAnsiTheme="majorHAnsi"/>
          <w:i/>
          <w:iCs/>
          <w:color w:val="0000FF"/>
        </w:rPr>
        <w:br w:type="page"/>
      </w:r>
      <w:bookmarkEnd w:id="1"/>
    </w:p>
    <w:p w14:paraId="7AC5675B" w14:textId="77777777" w:rsidR="00E7589C" w:rsidRDefault="00463514" w:rsidP="00E907B8">
      <w:pPr>
        <w:pStyle w:val="Contents"/>
        <w:tabs>
          <w:tab w:val="left" w:pos="3118"/>
          <w:tab w:val="right" w:leader="dot" w:pos="10206"/>
        </w:tabs>
        <w:ind w:left="0"/>
        <w:rPr>
          <w:noProof/>
        </w:rPr>
      </w:pPr>
      <w:r w:rsidRPr="217EED3E">
        <w:rPr>
          <w:rFonts w:ascii="Ericsson Hilda" w:hAnsi="Ericsson Hilda"/>
        </w:rPr>
        <w:lastRenderedPageBreak/>
        <w:t>Table of Contents</w:t>
      </w:r>
      <w:bookmarkStart w:id="2" w:name="Contents"/>
      <w:bookmarkEnd w:id="2"/>
    </w:p>
    <w:p w14:paraId="443E110A" w14:textId="2D252008" w:rsidR="00BE3599" w:rsidRDefault="4357EEA2" w:rsidP="4357EEA2">
      <w:pPr>
        <w:pStyle w:val="TOC1"/>
        <w:tabs>
          <w:tab w:val="right" w:leader="dot" w:pos="10320"/>
        </w:tabs>
        <w:rPr>
          <w:rFonts w:asciiTheme="minorHAnsi" w:eastAsiaTheme="minorEastAsia" w:hAnsiTheme="minorHAnsi" w:cstheme="minorBidi"/>
          <w:b w:val="0"/>
          <w:noProof/>
        </w:rPr>
      </w:pPr>
      <w:r>
        <w:fldChar w:fldCharType="begin"/>
      </w:r>
      <w:r w:rsidR="00BE3599">
        <w:instrText>TOC \o "1-4" \h</w:instrText>
      </w:r>
      <w:r>
        <w:fldChar w:fldCharType="separate"/>
      </w:r>
      <w:hyperlink w:anchor="_Toc1046650417">
        <w:r w:rsidR="6502FA47" w:rsidRPr="6502FA47">
          <w:rPr>
            <w:rStyle w:val="Hyperlink"/>
          </w:rPr>
          <w:t>LZU1431263</w:t>
        </w:r>
        <w:r w:rsidR="00BE3599">
          <w:tab/>
        </w:r>
        <w:r w:rsidR="00BE3599">
          <w:fldChar w:fldCharType="begin"/>
        </w:r>
        <w:r w:rsidR="00BE3599">
          <w:instrText>PAGEREF _Toc1046650417 \h</w:instrText>
        </w:r>
        <w:r w:rsidR="00BE3599">
          <w:fldChar w:fldCharType="separate"/>
        </w:r>
        <w:r w:rsidR="6502FA47" w:rsidRPr="6502FA47">
          <w:rPr>
            <w:rStyle w:val="Hyperlink"/>
          </w:rPr>
          <w:t>1</w:t>
        </w:r>
        <w:r w:rsidR="00BE3599">
          <w:fldChar w:fldCharType="end"/>
        </w:r>
      </w:hyperlink>
    </w:p>
    <w:p w14:paraId="1C20770A" w14:textId="1B716EC2" w:rsidR="00BE3599" w:rsidRDefault="00000000" w:rsidP="4357EEA2">
      <w:pPr>
        <w:pStyle w:val="TOC1"/>
        <w:tabs>
          <w:tab w:val="right" w:leader="dot" w:pos="10320"/>
        </w:tabs>
        <w:rPr>
          <w:rFonts w:asciiTheme="minorHAnsi" w:eastAsiaTheme="minorEastAsia" w:hAnsiTheme="minorHAnsi" w:cstheme="minorBidi"/>
          <w:b w:val="0"/>
          <w:noProof/>
        </w:rPr>
      </w:pPr>
      <w:hyperlink w:anchor="_Toc1053845411">
        <w:r w:rsidR="6502FA47" w:rsidRPr="6502FA47">
          <w:rPr>
            <w:rStyle w:val="Hyperlink"/>
          </w:rPr>
          <w:t>Cloud Native Operations: Kubernetes and Helm</w:t>
        </w:r>
        <w:r w:rsidR="00BE3599">
          <w:tab/>
        </w:r>
        <w:r w:rsidR="00BE3599">
          <w:fldChar w:fldCharType="begin"/>
        </w:r>
        <w:r w:rsidR="00BE3599">
          <w:instrText>PAGEREF _Toc1053845411 \h</w:instrText>
        </w:r>
        <w:r w:rsidR="00BE3599">
          <w:fldChar w:fldCharType="separate"/>
        </w:r>
        <w:r w:rsidR="6502FA47" w:rsidRPr="6502FA47">
          <w:rPr>
            <w:rStyle w:val="Hyperlink"/>
          </w:rPr>
          <w:t>1</w:t>
        </w:r>
        <w:r w:rsidR="00BE3599">
          <w:fldChar w:fldCharType="end"/>
        </w:r>
      </w:hyperlink>
    </w:p>
    <w:p w14:paraId="24837C46" w14:textId="01DC2F07" w:rsidR="00BE3599" w:rsidRDefault="00000000" w:rsidP="4357EEA2">
      <w:pPr>
        <w:pStyle w:val="TOC1"/>
        <w:tabs>
          <w:tab w:val="left" w:pos="435"/>
          <w:tab w:val="right" w:leader="dot" w:pos="10320"/>
        </w:tabs>
        <w:rPr>
          <w:rFonts w:asciiTheme="minorHAnsi" w:eastAsiaTheme="minorEastAsia" w:hAnsiTheme="minorHAnsi" w:cstheme="minorBidi"/>
          <w:b w:val="0"/>
          <w:noProof/>
        </w:rPr>
      </w:pPr>
      <w:hyperlink w:anchor="_Toc711200478">
        <w:r w:rsidR="6502FA47" w:rsidRPr="6502FA47">
          <w:rPr>
            <w:rStyle w:val="Hyperlink"/>
          </w:rPr>
          <w:t>1</w:t>
        </w:r>
        <w:r w:rsidR="00BE3599">
          <w:tab/>
        </w:r>
        <w:r w:rsidR="6502FA47" w:rsidRPr="6502FA47">
          <w:rPr>
            <w:rStyle w:val="Hyperlink"/>
          </w:rPr>
          <w:t>Workshop Introduction</w:t>
        </w:r>
        <w:r w:rsidR="00BE3599">
          <w:tab/>
        </w:r>
        <w:r w:rsidR="00BE3599">
          <w:fldChar w:fldCharType="begin"/>
        </w:r>
        <w:r w:rsidR="00BE3599">
          <w:instrText>PAGEREF _Toc711200478 \h</w:instrText>
        </w:r>
        <w:r w:rsidR="00BE3599">
          <w:fldChar w:fldCharType="separate"/>
        </w:r>
        <w:r w:rsidR="6502FA47" w:rsidRPr="6502FA47">
          <w:rPr>
            <w:rStyle w:val="Hyperlink"/>
          </w:rPr>
          <w:t>2</w:t>
        </w:r>
        <w:r w:rsidR="00BE3599">
          <w:fldChar w:fldCharType="end"/>
        </w:r>
      </w:hyperlink>
    </w:p>
    <w:p w14:paraId="63434166" w14:textId="099D012F"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277750149">
        <w:r w:rsidR="6502FA47" w:rsidRPr="6502FA47">
          <w:rPr>
            <w:rStyle w:val="Hyperlink"/>
          </w:rPr>
          <w:t>1.1</w:t>
        </w:r>
        <w:r w:rsidR="00BE3599">
          <w:tab/>
        </w:r>
        <w:r w:rsidR="6502FA47" w:rsidRPr="6502FA47">
          <w:rPr>
            <w:rStyle w:val="Hyperlink"/>
          </w:rPr>
          <w:t>Objectives</w:t>
        </w:r>
        <w:r w:rsidR="00BE3599">
          <w:tab/>
        </w:r>
        <w:r w:rsidR="00BE3599">
          <w:fldChar w:fldCharType="begin"/>
        </w:r>
        <w:r w:rsidR="00BE3599">
          <w:instrText>PAGEREF _Toc277750149 \h</w:instrText>
        </w:r>
        <w:r w:rsidR="00BE3599">
          <w:fldChar w:fldCharType="separate"/>
        </w:r>
        <w:r w:rsidR="6502FA47" w:rsidRPr="6502FA47">
          <w:rPr>
            <w:rStyle w:val="Hyperlink"/>
          </w:rPr>
          <w:t>3</w:t>
        </w:r>
        <w:r w:rsidR="00BE3599">
          <w:fldChar w:fldCharType="end"/>
        </w:r>
      </w:hyperlink>
    </w:p>
    <w:p w14:paraId="2630DA32" w14:textId="2671E75D"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423597982">
        <w:r w:rsidR="6502FA47" w:rsidRPr="6502FA47">
          <w:rPr>
            <w:rStyle w:val="Hyperlink"/>
          </w:rPr>
          <w:t>1.2</w:t>
        </w:r>
        <w:r w:rsidR="00BE3599">
          <w:tab/>
        </w:r>
        <w:r w:rsidR="6502FA47" w:rsidRPr="6502FA47">
          <w:rPr>
            <w:rStyle w:val="Hyperlink"/>
          </w:rPr>
          <w:t>Workshop cadence</w:t>
        </w:r>
        <w:r w:rsidR="00BE3599">
          <w:tab/>
        </w:r>
        <w:r w:rsidR="00BE3599">
          <w:fldChar w:fldCharType="begin"/>
        </w:r>
        <w:r w:rsidR="00BE3599">
          <w:instrText>PAGEREF _Toc1423597982 \h</w:instrText>
        </w:r>
        <w:r w:rsidR="00BE3599">
          <w:fldChar w:fldCharType="separate"/>
        </w:r>
        <w:r w:rsidR="6502FA47" w:rsidRPr="6502FA47">
          <w:rPr>
            <w:rStyle w:val="Hyperlink"/>
          </w:rPr>
          <w:t>3</w:t>
        </w:r>
        <w:r w:rsidR="00BE3599">
          <w:fldChar w:fldCharType="end"/>
        </w:r>
      </w:hyperlink>
    </w:p>
    <w:p w14:paraId="3B2F7878" w14:textId="32247BC7"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242117082">
        <w:r w:rsidR="6502FA47" w:rsidRPr="6502FA47">
          <w:rPr>
            <w:rStyle w:val="Hyperlink"/>
          </w:rPr>
          <w:t>1.3</w:t>
        </w:r>
        <w:r w:rsidR="00BE3599">
          <w:tab/>
        </w:r>
        <w:r w:rsidR="6502FA47" w:rsidRPr="6502FA47">
          <w:rPr>
            <w:rStyle w:val="Hyperlink"/>
          </w:rPr>
          <w:t>Technical audience and pre-requisites</w:t>
        </w:r>
        <w:r w:rsidR="00BE3599">
          <w:tab/>
        </w:r>
        <w:r w:rsidR="00BE3599">
          <w:fldChar w:fldCharType="begin"/>
        </w:r>
        <w:r w:rsidR="00BE3599">
          <w:instrText>PAGEREF _Toc1242117082 \h</w:instrText>
        </w:r>
        <w:r w:rsidR="00BE3599">
          <w:fldChar w:fldCharType="separate"/>
        </w:r>
        <w:r w:rsidR="6502FA47" w:rsidRPr="6502FA47">
          <w:rPr>
            <w:rStyle w:val="Hyperlink"/>
          </w:rPr>
          <w:t>3</w:t>
        </w:r>
        <w:r w:rsidR="00BE3599">
          <w:fldChar w:fldCharType="end"/>
        </w:r>
      </w:hyperlink>
    </w:p>
    <w:p w14:paraId="272D784D" w14:textId="096C12A5"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790437851">
        <w:r w:rsidR="6502FA47" w:rsidRPr="6502FA47">
          <w:rPr>
            <w:rStyle w:val="Hyperlink"/>
          </w:rPr>
          <w:t>1.4</w:t>
        </w:r>
        <w:r w:rsidR="00BE3599">
          <w:tab/>
        </w:r>
        <w:r w:rsidR="6502FA47" w:rsidRPr="6502FA47">
          <w:rPr>
            <w:rStyle w:val="Hyperlink"/>
          </w:rPr>
          <w:t>Material needed.</w:t>
        </w:r>
        <w:r w:rsidR="00BE3599">
          <w:tab/>
        </w:r>
        <w:r w:rsidR="00BE3599">
          <w:fldChar w:fldCharType="begin"/>
        </w:r>
        <w:r w:rsidR="00BE3599">
          <w:instrText>PAGEREF _Toc1790437851 \h</w:instrText>
        </w:r>
        <w:r w:rsidR="00BE3599">
          <w:fldChar w:fldCharType="separate"/>
        </w:r>
        <w:r w:rsidR="6502FA47" w:rsidRPr="6502FA47">
          <w:rPr>
            <w:rStyle w:val="Hyperlink"/>
          </w:rPr>
          <w:t>3</w:t>
        </w:r>
        <w:r w:rsidR="00BE3599">
          <w:fldChar w:fldCharType="end"/>
        </w:r>
      </w:hyperlink>
    </w:p>
    <w:p w14:paraId="166CDA3F" w14:textId="1BF6D477" w:rsidR="00BE3599" w:rsidRDefault="00000000" w:rsidP="4357EEA2">
      <w:pPr>
        <w:pStyle w:val="TOC1"/>
        <w:tabs>
          <w:tab w:val="left" w:pos="435"/>
          <w:tab w:val="right" w:leader="dot" w:pos="10320"/>
        </w:tabs>
        <w:rPr>
          <w:rFonts w:asciiTheme="minorHAnsi" w:eastAsiaTheme="minorEastAsia" w:hAnsiTheme="minorHAnsi" w:cstheme="minorBidi"/>
          <w:b w:val="0"/>
          <w:noProof/>
        </w:rPr>
      </w:pPr>
      <w:hyperlink w:anchor="_Toc436251536">
        <w:r w:rsidR="6502FA47" w:rsidRPr="6502FA47">
          <w:rPr>
            <w:rStyle w:val="Hyperlink"/>
          </w:rPr>
          <w:t>2</w:t>
        </w:r>
        <w:r w:rsidR="00BE3599">
          <w:tab/>
        </w:r>
        <w:r w:rsidR="6502FA47" w:rsidRPr="6502FA47">
          <w:rPr>
            <w:rStyle w:val="Hyperlink"/>
          </w:rPr>
          <w:t>Pluralsight License</w:t>
        </w:r>
        <w:r w:rsidR="00BE3599">
          <w:tab/>
        </w:r>
        <w:r w:rsidR="00BE3599">
          <w:fldChar w:fldCharType="begin"/>
        </w:r>
        <w:r w:rsidR="00BE3599">
          <w:instrText>PAGEREF _Toc436251536 \h</w:instrText>
        </w:r>
        <w:r w:rsidR="00BE3599">
          <w:fldChar w:fldCharType="separate"/>
        </w:r>
        <w:r w:rsidR="6502FA47" w:rsidRPr="6502FA47">
          <w:rPr>
            <w:rStyle w:val="Hyperlink"/>
          </w:rPr>
          <w:t>4</w:t>
        </w:r>
        <w:r w:rsidR="00BE3599">
          <w:fldChar w:fldCharType="end"/>
        </w:r>
      </w:hyperlink>
    </w:p>
    <w:p w14:paraId="68FD662C" w14:textId="35439675"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937283897">
        <w:r w:rsidR="6502FA47" w:rsidRPr="6502FA47">
          <w:rPr>
            <w:rStyle w:val="Hyperlink"/>
          </w:rPr>
          <w:t>2.1</w:t>
        </w:r>
        <w:r w:rsidR="00BE3599">
          <w:tab/>
        </w:r>
        <w:r w:rsidR="6502FA47" w:rsidRPr="6502FA47">
          <w:rPr>
            <w:rStyle w:val="Hyperlink"/>
          </w:rPr>
          <w:t>License Ordering</w:t>
        </w:r>
        <w:r w:rsidR="00BE3599">
          <w:tab/>
        </w:r>
        <w:r w:rsidR="00BE3599">
          <w:fldChar w:fldCharType="begin"/>
        </w:r>
        <w:r w:rsidR="00BE3599">
          <w:instrText>PAGEREF _Toc937283897 \h</w:instrText>
        </w:r>
        <w:r w:rsidR="00BE3599">
          <w:fldChar w:fldCharType="separate"/>
        </w:r>
        <w:r w:rsidR="6502FA47" w:rsidRPr="6502FA47">
          <w:rPr>
            <w:rStyle w:val="Hyperlink"/>
          </w:rPr>
          <w:t>4</w:t>
        </w:r>
        <w:r w:rsidR="00BE3599">
          <w:fldChar w:fldCharType="end"/>
        </w:r>
      </w:hyperlink>
    </w:p>
    <w:p w14:paraId="5C45842B" w14:textId="520F748B"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754155208">
        <w:r w:rsidR="6502FA47" w:rsidRPr="6502FA47">
          <w:rPr>
            <w:rStyle w:val="Hyperlink"/>
          </w:rPr>
          <w:t>2.2</w:t>
        </w:r>
        <w:r w:rsidR="00BE3599">
          <w:tab/>
        </w:r>
        <w:r w:rsidR="6502FA47" w:rsidRPr="6502FA47">
          <w:rPr>
            <w:rStyle w:val="Hyperlink"/>
          </w:rPr>
          <w:t>License Validation</w:t>
        </w:r>
        <w:r w:rsidR="00BE3599">
          <w:tab/>
        </w:r>
        <w:r w:rsidR="00BE3599">
          <w:fldChar w:fldCharType="begin"/>
        </w:r>
        <w:r w:rsidR="00BE3599">
          <w:instrText>PAGEREF _Toc754155208 \h</w:instrText>
        </w:r>
        <w:r w:rsidR="00BE3599">
          <w:fldChar w:fldCharType="separate"/>
        </w:r>
        <w:r w:rsidR="6502FA47" w:rsidRPr="6502FA47">
          <w:rPr>
            <w:rStyle w:val="Hyperlink"/>
          </w:rPr>
          <w:t>4</w:t>
        </w:r>
        <w:r w:rsidR="00BE3599">
          <w:fldChar w:fldCharType="end"/>
        </w:r>
      </w:hyperlink>
    </w:p>
    <w:p w14:paraId="71EC4BD2" w14:textId="74BBAFEB" w:rsidR="00BE3599" w:rsidRDefault="00000000" w:rsidP="4357EEA2">
      <w:pPr>
        <w:pStyle w:val="TOC1"/>
        <w:tabs>
          <w:tab w:val="left" w:pos="435"/>
          <w:tab w:val="right" w:leader="dot" w:pos="10320"/>
        </w:tabs>
        <w:rPr>
          <w:rFonts w:asciiTheme="minorHAnsi" w:eastAsiaTheme="minorEastAsia" w:hAnsiTheme="minorHAnsi" w:cstheme="minorBidi"/>
          <w:b w:val="0"/>
          <w:noProof/>
        </w:rPr>
      </w:pPr>
      <w:hyperlink w:anchor="_Toc408075844">
        <w:r w:rsidR="6502FA47" w:rsidRPr="6502FA47">
          <w:rPr>
            <w:rStyle w:val="Hyperlink"/>
          </w:rPr>
          <w:t>3</w:t>
        </w:r>
        <w:r w:rsidR="00BE3599">
          <w:tab/>
        </w:r>
        <w:r w:rsidR="6502FA47" w:rsidRPr="6502FA47">
          <w:rPr>
            <w:rStyle w:val="Hyperlink"/>
          </w:rPr>
          <w:t>Windows Platform Preparation</w:t>
        </w:r>
        <w:r w:rsidR="00BE3599">
          <w:tab/>
        </w:r>
        <w:r w:rsidR="00BE3599">
          <w:fldChar w:fldCharType="begin"/>
        </w:r>
        <w:r w:rsidR="00BE3599">
          <w:instrText>PAGEREF _Toc408075844 \h</w:instrText>
        </w:r>
        <w:r w:rsidR="00BE3599">
          <w:fldChar w:fldCharType="separate"/>
        </w:r>
        <w:r w:rsidR="6502FA47" w:rsidRPr="6502FA47">
          <w:rPr>
            <w:rStyle w:val="Hyperlink"/>
          </w:rPr>
          <w:t>5</w:t>
        </w:r>
        <w:r w:rsidR="00BE3599">
          <w:fldChar w:fldCharType="end"/>
        </w:r>
      </w:hyperlink>
    </w:p>
    <w:p w14:paraId="1125AE34" w14:textId="6E6354D5"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403389892">
        <w:r w:rsidR="6502FA47" w:rsidRPr="6502FA47">
          <w:rPr>
            <w:rStyle w:val="Hyperlink"/>
          </w:rPr>
          <w:t>3.1</w:t>
        </w:r>
        <w:r w:rsidR="00BE3599">
          <w:tab/>
        </w:r>
        <w:r w:rsidR="6502FA47" w:rsidRPr="6502FA47">
          <w:rPr>
            <w:rStyle w:val="Hyperlink"/>
          </w:rPr>
          <w:t>Third Party software installation</w:t>
        </w:r>
        <w:r w:rsidR="00BE3599">
          <w:tab/>
        </w:r>
        <w:r w:rsidR="00BE3599">
          <w:fldChar w:fldCharType="begin"/>
        </w:r>
        <w:r w:rsidR="00BE3599">
          <w:instrText>PAGEREF _Toc1403389892 \h</w:instrText>
        </w:r>
        <w:r w:rsidR="00BE3599">
          <w:fldChar w:fldCharType="separate"/>
        </w:r>
        <w:r w:rsidR="6502FA47" w:rsidRPr="6502FA47">
          <w:rPr>
            <w:rStyle w:val="Hyperlink"/>
          </w:rPr>
          <w:t>5</w:t>
        </w:r>
        <w:r w:rsidR="00BE3599">
          <w:fldChar w:fldCharType="end"/>
        </w:r>
      </w:hyperlink>
    </w:p>
    <w:p w14:paraId="6D98BE8E" w14:textId="630AC27C"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203394632">
        <w:r w:rsidR="6502FA47" w:rsidRPr="6502FA47">
          <w:rPr>
            <w:rStyle w:val="Hyperlink"/>
          </w:rPr>
          <w:t>3.2</w:t>
        </w:r>
        <w:r w:rsidR="00BE3599">
          <w:tab/>
        </w:r>
        <w:r w:rsidR="6502FA47" w:rsidRPr="6502FA47">
          <w:rPr>
            <w:rStyle w:val="Hyperlink"/>
          </w:rPr>
          <w:t>Disk space clean-up and availability</w:t>
        </w:r>
        <w:r w:rsidR="00BE3599">
          <w:tab/>
        </w:r>
        <w:r w:rsidR="00BE3599">
          <w:fldChar w:fldCharType="begin"/>
        </w:r>
        <w:r w:rsidR="00BE3599">
          <w:instrText>PAGEREF _Toc203394632 \h</w:instrText>
        </w:r>
        <w:r w:rsidR="00BE3599">
          <w:fldChar w:fldCharType="separate"/>
        </w:r>
        <w:r w:rsidR="6502FA47" w:rsidRPr="6502FA47">
          <w:rPr>
            <w:rStyle w:val="Hyperlink"/>
          </w:rPr>
          <w:t>6</w:t>
        </w:r>
        <w:r w:rsidR="00BE3599">
          <w:fldChar w:fldCharType="end"/>
        </w:r>
      </w:hyperlink>
    </w:p>
    <w:p w14:paraId="17D33A3C" w14:textId="32EE654C" w:rsidR="00BE3599" w:rsidRDefault="00000000" w:rsidP="4357EEA2">
      <w:pPr>
        <w:pStyle w:val="TOC1"/>
        <w:tabs>
          <w:tab w:val="left" w:pos="435"/>
          <w:tab w:val="right" w:leader="dot" w:pos="10320"/>
        </w:tabs>
        <w:rPr>
          <w:rFonts w:asciiTheme="minorHAnsi" w:eastAsiaTheme="minorEastAsia" w:hAnsiTheme="minorHAnsi" w:cstheme="minorBidi"/>
          <w:b w:val="0"/>
          <w:noProof/>
        </w:rPr>
      </w:pPr>
      <w:hyperlink w:anchor="_Toc339019284">
        <w:r w:rsidR="6502FA47" w:rsidRPr="6502FA47">
          <w:rPr>
            <w:rStyle w:val="Hyperlink"/>
          </w:rPr>
          <w:t>4</w:t>
        </w:r>
        <w:r w:rsidR="00BE3599">
          <w:tab/>
        </w:r>
        <w:r w:rsidR="6502FA47" w:rsidRPr="6502FA47">
          <w:rPr>
            <w:rStyle w:val="Hyperlink"/>
          </w:rPr>
          <w:t>Section A: Nocentino Lab Installation</w:t>
        </w:r>
        <w:r w:rsidR="00BE3599">
          <w:tab/>
        </w:r>
        <w:r w:rsidR="00BE3599">
          <w:fldChar w:fldCharType="begin"/>
        </w:r>
        <w:r w:rsidR="00BE3599">
          <w:instrText>PAGEREF _Toc339019284 \h</w:instrText>
        </w:r>
        <w:r w:rsidR="00BE3599">
          <w:fldChar w:fldCharType="separate"/>
        </w:r>
        <w:r w:rsidR="6502FA47" w:rsidRPr="6502FA47">
          <w:rPr>
            <w:rStyle w:val="Hyperlink"/>
          </w:rPr>
          <w:t>7</w:t>
        </w:r>
        <w:r w:rsidR="00BE3599">
          <w:fldChar w:fldCharType="end"/>
        </w:r>
      </w:hyperlink>
    </w:p>
    <w:p w14:paraId="1D6DD1F6" w14:textId="44290A9D"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743868184">
        <w:r w:rsidR="6502FA47" w:rsidRPr="6502FA47">
          <w:rPr>
            <w:rStyle w:val="Hyperlink"/>
          </w:rPr>
          <w:t>4.1</w:t>
        </w:r>
        <w:r w:rsidR="00BE3599">
          <w:tab/>
        </w:r>
        <w:r w:rsidR="6502FA47" w:rsidRPr="6502FA47">
          <w:rPr>
            <w:rStyle w:val="Hyperlink"/>
          </w:rPr>
          <w:t>Download Nocentino lab OVA</w:t>
        </w:r>
        <w:r w:rsidR="00BE3599">
          <w:tab/>
        </w:r>
        <w:r w:rsidR="00BE3599">
          <w:fldChar w:fldCharType="begin"/>
        </w:r>
        <w:r w:rsidR="00BE3599">
          <w:instrText>PAGEREF _Toc743868184 \h</w:instrText>
        </w:r>
        <w:r w:rsidR="00BE3599">
          <w:fldChar w:fldCharType="separate"/>
        </w:r>
        <w:r w:rsidR="6502FA47" w:rsidRPr="6502FA47">
          <w:rPr>
            <w:rStyle w:val="Hyperlink"/>
          </w:rPr>
          <w:t>7</w:t>
        </w:r>
        <w:r w:rsidR="00BE3599">
          <w:fldChar w:fldCharType="end"/>
        </w:r>
      </w:hyperlink>
    </w:p>
    <w:p w14:paraId="191C8CC2" w14:textId="08B6CCDB"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318224258">
        <w:r w:rsidR="6502FA47" w:rsidRPr="6502FA47">
          <w:rPr>
            <w:rStyle w:val="Hyperlink"/>
          </w:rPr>
          <w:t>4.2</w:t>
        </w:r>
        <w:r w:rsidR="00BE3599">
          <w:tab/>
        </w:r>
        <w:r w:rsidR="6502FA47" w:rsidRPr="6502FA47">
          <w:rPr>
            <w:rStyle w:val="Hyperlink"/>
          </w:rPr>
          <w:t>Install Nocentino lab OVA</w:t>
        </w:r>
        <w:r w:rsidR="00BE3599">
          <w:tab/>
        </w:r>
        <w:r w:rsidR="00BE3599">
          <w:fldChar w:fldCharType="begin"/>
        </w:r>
        <w:r w:rsidR="00BE3599">
          <w:instrText>PAGEREF _Toc318224258 \h</w:instrText>
        </w:r>
        <w:r w:rsidR="00BE3599">
          <w:fldChar w:fldCharType="separate"/>
        </w:r>
        <w:r w:rsidR="6502FA47" w:rsidRPr="6502FA47">
          <w:rPr>
            <w:rStyle w:val="Hyperlink"/>
          </w:rPr>
          <w:t>7</w:t>
        </w:r>
        <w:r w:rsidR="00BE3599">
          <w:fldChar w:fldCharType="end"/>
        </w:r>
      </w:hyperlink>
    </w:p>
    <w:p w14:paraId="77509F67" w14:textId="69866714"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18847157">
        <w:r w:rsidR="6502FA47" w:rsidRPr="6502FA47">
          <w:rPr>
            <w:rStyle w:val="Hyperlink"/>
          </w:rPr>
          <w:t>4.3</w:t>
        </w:r>
        <w:r w:rsidR="00BE3599">
          <w:tab/>
        </w:r>
        <w:r w:rsidR="6502FA47" w:rsidRPr="6502FA47">
          <w:rPr>
            <w:rStyle w:val="Hyperlink"/>
          </w:rPr>
          <w:t>Test your SSH client sessions.</w:t>
        </w:r>
        <w:r w:rsidR="00BE3599">
          <w:tab/>
        </w:r>
        <w:r w:rsidR="00BE3599">
          <w:fldChar w:fldCharType="begin"/>
        </w:r>
        <w:r w:rsidR="00BE3599">
          <w:instrText>PAGEREF _Toc118847157 \h</w:instrText>
        </w:r>
        <w:r w:rsidR="00BE3599">
          <w:fldChar w:fldCharType="separate"/>
        </w:r>
        <w:r w:rsidR="6502FA47" w:rsidRPr="6502FA47">
          <w:rPr>
            <w:rStyle w:val="Hyperlink"/>
          </w:rPr>
          <w:t>7</w:t>
        </w:r>
        <w:r w:rsidR="00BE3599">
          <w:fldChar w:fldCharType="end"/>
        </w:r>
      </w:hyperlink>
    </w:p>
    <w:p w14:paraId="6B0023B5" w14:textId="3371DD40"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547205427">
        <w:r w:rsidR="6502FA47" w:rsidRPr="6502FA47">
          <w:rPr>
            <w:rStyle w:val="Hyperlink"/>
          </w:rPr>
          <w:t>4.4</w:t>
        </w:r>
        <w:r w:rsidR="00BE3599">
          <w:tab/>
        </w:r>
        <w:r w:rsidR="6502FA47" w:rsidRPr="6502FA47">
          <w:rPr>
            <w:rStyle w:val="Hyperlink"/>
          </w:rPr>
          <w:t>Understand Lab Environment</w:t>
        </w:r>
        <w:r w:rsidR="00BE3599">
          <w:tab/>
        </w:r>
        <w:r w:rsidR="00BE3599">
          <w:fldChar w:fldCharType="begin"/>
        </w:r>
        <w:r w:rsidR="00BE3599">
          <w:instrText>PAGEREF _Toc1547205427 \h</w:instrText>
        </w:r>
        <w:r w:rsidR="00BE3599">
          <w:fldChar w:fldCharType="separate"/>
        </w:r>
        <w:r w:rsidR="6502FA47" w:rsidRPr="6502FA47">
          <w:rPr>
            <w:rStyle w:val="Hyperlink"/>
          </w:rPr>
          <w:t>8</w:t>
        </w:r>
        <w:r w:rsidR="00BE3599">
          <w:fldChar w:fldCharType="end"/>
        </w:r>
      </w:hyperlink>
    </w:p>
    <w:p w14:paraId="7F66C92A" w14:textId="6AD13CE3"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596887496">
        <w:r w:rsidR="6502FA47" w:rsidRPr="6502FA47">
          <w:rPr>
            <w:rStyle w:val="Hyperlink"/>
          </w:rPr>
          <w:t>4.5</w:t>
        </w:r>
        <w:r w:rsidR="00BE3599">
          <w:tab/>
        </w:r>
        <w:r w:rsidR="6502FA47" w:rsidRPr="6502FA47">
          <w:rPr>
            <w:rStyle w:val="Hyperlink"/>
          </w:rPr>
          <w:t>Personalize Lab Environment</w:t>
        </w:r>
        <w:r w:rsidR="00BE3599">
          <w:tab/>
        </w:r>
        <w:r w:rsidR="00BE3599">
          <w:fldChar w:fldCharType="begin"/>
        </w:r>
        <w:r w:rsidR="00BE3599">
          <w:instrText>PAGEREF _Toc1596887496 \h</w:instrText>
        </w:r>
        <w:r w:rsidR="00BE3599">
          <w:fldChar w:fldCharType="separate"/>
        </w:r>
        <w:r w:rsidR="6502FA47" w:rsidRPr="6502FA47">
          <w:rPr>
            <w:rStyle w:val="Hyperlink"/>
          </w:rPr>
          <w:t>9</w:t>
        </w:r>
        <w:r w:rsidR="00BE3599">
          <w:fldChar w:fldCharType="end"/>
        </w:r>
      </w:hyperlink>
    </w:p>
    <w:p w14:paraId="25405E8C" w14:textId="39C66863"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908739307">
        <w:r w:rsidR="6502FA47" w:rsidRPr="6502FA47">
          <w:rPr>
            <w:rStyle w:val="Hyperlink"/>
          </w:rPr>
          <w:t>4.6</w:t>
        </w:r>
        <w:r w:rsidR="00BE3599">
          <w:tab/>
        </w:r>
        <w:r w:rsidR="6502FA47" w:rsidRPr="6502FA47">
          <w:rPr>
            <w:rStyle w:val="Hyperlink"/>
          </w:rPr>
          <w:t>Send “Nocentino Lab Ready” Screenshot</w:t>
        </w:r>
        <w:r w:rsidR="00BE3599">
          <w:tab/>
        </w:r>
        <w:r w:rsidR="00BE3599">
          <w:fldChar w:fldCharType="begin"/>
        </w:r>
        <w:r w:rsidR="00BE3599">
          <w:instrText>PAGEREF _Toc1908739307 \h</w:instrText>
        </w:r>
        <w:r w:rsidR="00BE3599">
          <w:fldChar w:fldCharType="separate"/>
        </w:r>
        <w:r w:rsidR="6502FA47" w:rsidRPr="6502FA47">
          <w:rPr>
            <w:rStyle w:val="Hyperlink"/>
          </w:rPr>
          <w:t>9</w:t>
        </w:r>
        <w:r w:rsidR="00BE3599">
          <w:fldChar w:fldCharType="end"/>
        </w:r>
      </w:hyperlink>
    </w:p>
    <w:p w14:paraId="3177F84D" w14:textId="1F0A4EC5"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351967361">
        <w:r w:rsidR="6502FA47" w:rsidRPr="6502FA47">
          <w:rPr>
            <w:rStyle w:val="Hyperlink"/>
          </w:rPr>
          <w:t>4.7</w:t>
        </w:r>
        <w:r w:rsidR="00BE3599">
          <w:tab/>
        </w:r>
        <w:r w:rsidR="6502FA47" w:rsidRPr="6502FA47">
          <w:rPr>
            <w:rStyle w:val="Hyperlink"/>
          </w:rPr>
          <w:t>Understand the curriculum flow with Pluralsight</w:t>
        </w:r>
        <w:r w:rsidR="00BE3599">
          <w:tab/>
        </w:r>
        <w:r w:rsidR="00BE3599">
          <w:fldChar w:fldCharType="begin"/>
        </w:r>
        <w:r w:rsidR="00BE3599">
          <w:instrText>PAGEREF _Toc351967361 \h</w:instrText>
        </w:r>
        <w:r w:rsidR="00BE3599">
          <w:fldChar w:fldCharType="separate"/>
        </w:r>
        <w:r w:rsidR="6502FA47" w:rsidRPr="6502FA47">
          <w:rPr>
            <w:rStyle w:val="Hyperlink"/>
          </w:rPr>
          <w:t>9</w:t>
        </w:r>
        <w:r w:rsidR="00BE3599">
          <w:fldChar w:fldCharType="end"/>
        </w:r>
      </w:hyperlink>
    </w:p>
    <w:p w14:paraId="627D7AD6" w14:textId="22EA7DE1"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304781540">
        <w:r w:rsidR="6502FA47" w:rsidRPr="6502FA47">
          <w:rPr>
            <w:rStyle w:val="Hyperlink"/>
          </w:rPr>
          <w:t>4.8</w:t>
        </w:r>
        <w:r w:rsidR="00BE3599">
          <w:tab/>
        </w:r>
        <w:r w:rsidR="6502FA47" w:rsidRPr="6502FA47">
          <w:rPr>
            <w:rStyle w:val="Hyperlink"/>
          </w:rPr>
          <w:t>Understand On-premises vs. Off-premises vs. Hyperscaler</w:t>
        </w:r>
        <w:r w:rsidR="00BE3599">
          <w:tab/>
        </w:r>
        <w:r w:rsidR="00BE3599">
          <w:fldChar w:fldCharType="begin"/>
        </w:r>
        <w:r w:rsidR="00BE3599">
          <w:instrText>PAGEREF _Toc1304781540 \h</w:instrText>
        </w:r>
        <w:r w:rsidR="00BE3599">
          <w:fldChar w:fldCharType="separate"/>
        </w:r>
        <w:r w:rsidR="6502FA47" w:rsidRPr="6502FA47">
          <w:rPr>
            <w:rStyle w:val="Hyperlink"/>
          </w:rPr>
          <w:t>10</w:t>
        </w:r>
        <w:r w:rsidR="00BE3599">
          <w:fldChar w:fldCharType="end"/>
        </w:r>
      </w:hyperlink>
    </w:p>
    <w:p w14:paraId="02DE4DEB" w14:textId="5826A0B7"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762175535">
        <w:r w:rsidR="6502FA47" w:rsidRPr="6502FA47">
          <w:rPr>
            <w:rStyle w:val="Hyperlink"/>
          </w:rPr>
          <w:t>5</w:t>
        </w:r>
        <w:r w:rsidR="00BE3599">
          <w:tab/>
        </w:r>
        <w:r w:rsidR="6502FA47" w:rsidRPr="6502FA47">
          <w:rPr>
            <w:rStyle w:val="Hyperlink"/>
          </w:rPr>
          <w:t>Section B: Kubernetes Installation and Configuration Fundamentals</w:t>
        </w:r>
        <w:r w:rsidR="00BE3599">
          <w:tab/>
        </w:r>
        <w:r w:rsidR="00BE3599">
          <w:fldChar w:fldCharType="begin"/>
        </w:r>
        <w:r w:rsidR="00BE3599">
          <w:instrText>PAGEREF _Toc1762175535 \h</w:instrText>
        </w:r>
        <w:r w:rsidR="00BE3599">
          <w:fldChar w:fldCharType="separate"/>
        </w:r>
        <w:r w:rsidR="6502FA47" w:rsidRPr="6502FA47">
          <w:rPr>
            <w:rStyle w:val="Hyperlink"/>
          </w:rPr>
          <w:t>10</w:t>
        </w:r>
        <w:r w:rsidR="00BE3599">
          <w:fldChar w:fldCharType="end"/>
        </w:r>
      </w:hyperlink>
    </w:p>
    <w:p w14:paraId="255FF29C" w14:textId="73DDB79D"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561898143">
        <w:r w:rsidR="6502FA47" w:rsidRPr="6502FA47">
          <w:rPr>
            <w:rStyle w:val="Hyperlink"/>
          </w:rPr>
          <w:t>5.1</w:t>
        </w:r>
        <w:r w:rsidR="00BE3599">
          <w:tab/>
        </w:r>
        <w:r w:rsidR="6502FA47" w:rsidRPr="6502FA47">
          <w:rPr>
            <w:rStyle w:val="Hyperlink"/>
          </w:rPr>
          <w:t>Watch the video modules and download exercises</w:t>
        </w:r>
        <w:r w:rsidR="00BE3599">
          <w:tab/>
        </w:r>
        <w:r w:rsidR="00BE3599">
          <w:fldChar w:fldCharType="begin"/>
        </w:r>
        <w:r w:rsidR="00BE3599">
          <w:instrText>PAGEREF _Toc1561898143 \h</w:instrText>
        </w:r>
        <w:r w:rsidR="00BE3599">
          <w:fldChar w:fldCharType="separate"/>
        </w:r>
        <w:r w:rsidR="6502FA47" w:rsidRPr="6502FA47">
          <w:rPr>
            <w:rStyle w:val="Hyperlink"/>
          </w:rPr>
          <w:t>11</w:t>
        </w:r>
        <w:r w:rsidR="00BE3599">
          <w:fldChar w:fldCharType="end"/>
        </w:r>
      </w:hyperlink>
    </w:p>
    <w:p w14:paraId="6CEB1407" w14:textId="20A9FD0C"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467732788">
        <w:r w:rsidR="6502FA47" w:rsidRPr="6502FA47">
          <w:rPr>
            <w:rStyle w:val="Hyperlink"/>
          </w:rPr>
          <w:t>6</w:t>
        </w:r>
        <w:r w:rsidR="00BE3599">
          <w:tab/>
        </w:r>
        <w:r w:rsidR="6502FA47" w:rsidRPr="6502FA47">
          <w:rPr>
            <w:rStyle w:val="Hyperlink"/>
          </w:rPr>
          <w:t>Section C: Manage the Kubernetes API Server and Pods</w:t>
        </w:r>
        <w:r w:rsidR="00BE3599">
          <w:tab/>
        </w:r>
        <w:r w:rsidR="00BE3599">
          <w:fldChar w:fldCharType="begin"/>
        </w:r>
        <w:r w:rsidR="00BE3599">
          <w:instrText>PAGEREF _Toc467732788 \h</w:instrText>
        </w:r>
        <w:r w:rsidR="00BE3599">
          <w:fldChar w:fldCharType="separate"/>
        </w:r>
        <w:r w:rsidR="6502FA47" w:rsidRPr="6502FA47">
          <w:rPr>
            <w:rStyle w:val="Hyperlink"/>
          </w:rPr>
          <w:t>11</w:t>
        </w:r>
        <w:r w:rsidR="00BE3599">
          <w:fldChar w:fldCharType="end"/>
        </w:r>
      </w:hyperlink>
    </w:p>
    <w:p w14:paraId="116C3AB8" w14:textId="1494F6F3"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5018583">
        <w:r w:rsidR="6502FA47" w:rsidRPr="6502FA47">
          <w:rPr>
            <w:rStyle w:val="Hyperlink"/>
          </w:rPr>
          <w:t>6.1</w:t>
        </w:r>
        <w:r w:rsidR="00BE3599">
          <w:tab/>
        </w:r>
        <w:r w:rsidR="6502FA47" w:rsidRPr="6502FA47">
          <w:rPr>
            <w:rStyle w:val="Hyperlink"/>
          </w:rPr>
          <w:t>Watch the video modules and download exercises</w:t>
        </w:r>
        <w:r w:rsidR="00BE3599">
          <w:tab/>
        </w:r>
        <w:r w:rsidR="00BE3599">
          <w:fldChar w:fldCharType="begin"/>
        </w:r>
        <w:r w:rsidR="00BE3599">
          <w:instrText>PAGEREF _Toc5018583 \h</w:instrText>
        </w:r>
        <w:r w:rsidR="00BE3599">
          <w:fldChar w:fldCharType="separate"/>
        </w:r>
        <w:r w:rsidR="6502FA47" w:rsidRPr="6502FA47">
          <w:rPr>
            <w:rStyle w:val="Hyperlink"/>
          </w:rPr>
          <w:t>12</w:t>
        </w:r>
        <w:r w:rsidR="00BE3599">
          <w:fldChar w:fldCharType="end"/>
        </w:r>
      </w:hyperlink>
    </w:p>
    <w:p w14:paraId="00156729" w14:textId="3A386280"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125450528">
        <w:r w:rsidR="6502FA47" w:rsidRPr="6502FA47">
          <w:rPr>
            <w:rStyle w:val="Hyperlink"/>
          </w:rPr>
          <w:t>7</w:t>
        </w:r>
        <w:r w:rsidR="00BE3599">
          <w:tab/>
        </w:r>
        <w:r w:rsidR="6502FA47" w:rsidRPr="6502FA47">
          <w:rPr>
            <w:rStyle w:val="Hyperlink"/>
          </w:rPr>
          <w:t>Section D: Manage Kubernetes Controllers and Deployments</w:t>
        </w:r>
        <w:r w:rsidR="00BE3599">
          <w:tab/>
        </w:r>
        <w:r w:rsidR="00BE3599">
          <w:fldChar w:fldCharType="begin"/>
        </w:r>
        <w:r w:rsidR="00BE3599">
          <w:instrText>PAGEREF _Toc1125450528 \h</w:instrText>
        </w:r>
        <w:r w:rsidR="00BE3599">
          <w:fldChar w:fldCharType="separate"/>
        </w:r>
        <w:r w:rsidR="6502FA47" w:rsidRPr="6502FA47">
          <w:rPr>
            <w:rStyle w:val="Hyperlink"/>
          </w:rPr>
          <w:t>12</w:t>
        </w:r>
        <w:r w:rsidR="00BE3599">
          <w:fldChar w:fldCharType="end"/>
        </w:r>
      </w:hyperlink>
    </w:p>
    <w:p w14:paraId="502339DB" w14:textId="0C4B7513"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805446859">
        <w:r w:rsidR="6502FA47" w:rsidRPr="6502FA47">
          <w:rPr>
            <w:rStyle w:val="Hyperlink"/>
          </w:rPr>
          <w:t>7.1</w:t>
        </w:r>
        <w:r w:rsidR="00BE3599">
          <w:tab/>
        </w:r>
        <w:r w:rsidR="6502FA47" w:rsidRPr="6502FA47">
          <w:rPr>
            <w:rStyle w:val="Hyperlink"/>
          </w:rPr>
          <w:t>Watch the video modules and download exercises</w:t>
        </w:r>
        <w:r w:rsidR="00BE3599">
          <w:tab/>
        </w:r>
        <w:r w:rsidR="00BE3599">
          <w:fldChar w:fldCharType="begin"/>
        </w:r>
        <w:r w:rsidR="00BE3599">
          <w:instrText>PAGEREF _Toc1805446859 \h</w:instrText>
        </w:r>
        <w:r w:rsidR="00BE3599">
          <w:fldChar w:fldCharType="separate"/>
        </w:r>
        <w:r w:rsidR="6502FA47" w:rsidRPr="6502FA47">
          <w:rPr>
            <w:rStyle w:val="Hyperlink"/>
          </w:rPr>
          <w:t>12</w:t>
        </w:r>
        <w:r w:rsidR="00BE3599">
          <w:fldChar w:fldCharType="end"/>
        </w:r>
      </w:hyperlink>
    </w:p>
    <w:p w14:paraId="726F559B" w14:textId="435955F4"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970227911">
        <w:r w:rsidR="6502FA47" w:rsidRPr="6502FA47">
          <w:rPr>
            <w:rStyle w:val="Hyperlink"/>
          </w:rPr>
          <w:t>8</w:t>
        </w:r>
        <w:r w:rsidR="00BE3599">
          <w:tab/>
        </w:r>
        <w:r w:rsidR="6502FA47" w:rsidRPr="6502FA47">
          <w:rPr>
            <w:rStyle w:val="Hyperlink"/>
          </w:rPr>
          <w:t>Section E: Manage Kubernetes Storage and Scheduling</w:t>
        </w:r>
        <w:r w:rsidR="00BE3599">
          <w:tab/>
        </w:r>
        <w:r w:rsidR="00BE3599">
          <w:fldChar w:fldCharType="begin"/>
        </w:r>
        <w:r w:rsidR="00BE3599">
          <w:instrText>PAGEREF _Toc970227911 \h</w:instrText>
        </w:r>
        <w:r w:rsidR="00BE3599">
          <w:fldChar w:fldCharType="separate"/>
        </w:r>
        <w:r w:rsidR="6502FA47" w:rsidRPr="6502FA47">
          <w:rPr>
            <w:rStyle w:val="Hyperlink"/>
          </w:rPr>
          <w:t>13</w:t>
        </w:r>
        <w:r w:rsidR="00BE3599">
          <w:fldChar w:fldCharType="end"/>
        </w:r>
      </w:hyperlink>
    </w:p>
    <w:p w14:paraId="34341AFD" w14:textId="77FE58F9"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375451249">
        <w:r w:rsidR="6502FA47" w:rsidRPr="6502FA47">
          <w:rPr>
            <w:rStyle w:val="Hyperlink"/>
          </w:rPr>
          <w:t>8.1</w:t>
        </w:r>
        <w:r w:rsidR="00BE3599">
          <w:tab/>
        </w:r>
        <w:r w:rsidR="6502FA47" w:rsidRPr="6502FA47">
          <w:rPr>
            <w:rStyle w:val="Hyperlink"/>
          </w:rPr>
          <w:t>Watch the video modules and download exercises</w:t>
        </w:r>
        <w:r w:rsidR="00BE3599">
          <w:tab/>
        </w:r>
        <w:r w:rsidR="00BE3599">
          <w:fldChar w:fldCharType="begin"/>
        </w:r>
        <w:r w:rsidR="00BE3599">
          <w:instrText>PAGEREF _Toc375451249 \h</w:instrText>
        </w:r>
        <w:r w:rsidR="00BE3599">
          <w:fldChar w:fldCharType="separate"/>
        </w:r>
        <w:r w:rsidR="6502FA47" w:rsidRPr="6502FA47">
          <w:rPr>
            <w:rStyle w:val="Hyperlink"/>
          </w:rPr>
          <w:t>13</w:t>
        </w:r>
        <w:r w:rsidR="00BE3599">
          <w:fldChar w:fldCharType="end"/>
        </w:r>
      </w:hyperlink>
    </w:p>
    <w:p w14:paraId="4DFC232B" w14:textId="2D9833BD"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841645059">
        <w:r w:rsidR="6502FA47" w:rsidRPr="6502FA47">
          <w:rPr>
            <w:rStyle w:val="Hyperlink"/>
          </w:rPr>
          <w:t>9</w:t>
        </w:r>
        <w:r w:rsidR="00BE3599">
          <w:tab/>
        </w:r>
        <w:r w:rsidR="6502FA47" w:rsidRPr="6502FA47">
          <w:rPr>
            <w:rStyle w:val="Hyperlink"/>
          </w:rPr>
          <w:t>Section F: Manage Kubernetes Networking, Services, and Ingress</w:t>
        </w:r>
        <w:r w:rsidR="00BE3599">
          <w:tab/>
        </w:r>
        <w:r w:rsidR="00BE3599">
          <w:fldChar w:fldCharType="begin"/>
        </w:r>
        <w:r w:rsidR="00BE3599">
          <w:instrText>PAGEREF _Toc1841645059 \h</w:instrText>
        </w:r>
        <w:r w:rsidR="00BE3599">
          <w:fldChar w:fldCharType="separate"/>
        </w:r>
        <w:r w:rsidR="6502FA47" w:rsidRPr="6502FA47">
          <w:rPr>
            <w:rStyle w:val="Hyperlink"/>
          </w:rPr>
          <w:t>13</w:t>
        </w:r>
        <w:r w:rsidR="00BE3599">
          <w:fldChar w:fldCharType="end"/>
        </w:r>
      </w:hyperlink>
    </w:p>
    <w:p w14:paraId="5CDDF87E" w14:textId="61BCB5F6"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828263394">
        <w:r w:rsidR="6502FA47" w:rsidRPr="6502FA47">
          <w:rPr>
            <w:rStyle w:val="Hyperlink"/>
          </w:rPr>
          <w:t>9.1</w:t>
        </w:r>
        <w:r w:rsidR="00BE3599">
          <w:tab/>
        </w:r>
        <w:r w:rsidR="6502FA47" w:rsidRPr="6502FA47">
          <w:rPr>
            <w:rStyle w:val="Hyperlink"/>
          </w:rPr>
          <w:t>Watch the video modules and download exercises</w:t>
        </w:r>
        <w:r w:rsidR="00BE3599">
          <w:tab/>
        </w:r>
        <w:r w:rsidR="00BE3599">
          <w:fldChar w:fldCharType="begin"/>
        </w:r>
        <w:r w:rsidR="00BE3599">
          <w:instrText>PAGEREF _Toc828263394 \h</w:instrText>
        </w:r>
        <w:r w:rsidR="00BE3599">
          <w:fldChar w:fldCharType="separate"/>
        </w:r>
        <w:r w:rsidR="6502FA47" w:rsidRPr="6502FA47">
          <w:rPr>
            <w:rStyle w:val="Hyperlink"/>
          </w:rPr>
          <w:t>13</w:t>
        </w:r>
        <w:r w:rsidR="00BE3599">
          <w:fldChar w:fldCharType="end"/>
        </w:r>
      </w:hyperlink>
    </w:p>
    <w:p w14:paraId="4A92EBBD" w14:textId="0C8792FA"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295420931">
        <w:r w:rsidR="6502FA47" w:rsidRPr="6502FA47">
          <w:rPr>
            <w:rStyle w:val="Hyperlink"/>
          </w:rPr>
          <w:t>9.2</w:t>
        </w:r>
        <w:r w:rsidR="00BE3599">
          <w:tab/>
        </w:r>
        <w:r w:rsidR="6502FA47" w:rsidRPr="6502FA47">
          <w:rPr>
            <w:rStyle w:val="Hyperlink"/>
          </w:rPr>
          <w:t>Wrap up of your Nocentino lab</w:t>
        </w:r>
        <w:r w:rsidR="00BE3599">
          <w:tab/>
        </w:r>
        <w:r w:rsidR="00BE3599">
          <w:fldChar w:fldCharType="begin"/>
        </w:r>
        <w:r w:rsidR="00BE3599">
          <w:instrText>PAGEREF _Toc1295420931 \h</w:instrText>
        </w:r>
        <w:r w:rsidR="00BE3599">
          <w:fldChar w:fldCharType="separate"/>
        </w:r>
        <w:r w:rsidR="6502FA47" w:rsidRPr="6502FA47">
          <w:rPr>
            <w:rStyle w:val="Hyperlink"/>
          </w:rPr>
          <w:t>14</w:t>
        </w:r>
        <w:r w:rsidR="00BE3599">
          <w:fldChar w:fldCharType="end"/>
        </w:r>
      </w:hyperlink>
    </w:p>
    <w:p w14:paraId="016A9611" w14:textId="52B2ED14"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334186490">
        <w:r w:rsidR="6502FA47" w:rsidRPr="6502FA47">
          <w:rPr>
            <w:rStyle w:val="Hyperlink"/>
          </w:rPr>
          <w:t>10</w:t>
        </w:r>
        <w:r w:rsidR="00BE3599">
          <w:tab/>
        </w:r>
        <w:r w:rsidR="6502FA47" w:rsidRPr="6502FA47">
          <w:rPr>
            <w:rStyle w:val="Hyperlink"/>
          </w:rPr>
          <w:t>Section G: HELM Lab Installation</w:t>
        </w:r>
        <w:r w:rsidR="00BE3599">
          <w:tab/>
        </w:r>
        <w:r w:rsidR="00BE3599">
          <w:fldChar w:fldCharType="begin"/>
        </w:r>
        <w:r w:rsidR="00BE3599">
          <w:instrText>PAGEREF _Toc334186490 \h</w:instrText>
        </w:r>
        <w:r w:rsidR="00BE3599">
          <w:fldChar w:fldCharType="separate"/>
        </w:r>
        <w:r w:rsidR="6502FA47" w:rsidRPr="6502FA47">
          <w:rPr>
            <w:rStyle w:val="Hyperlink"/>
          </w:rPr>
          <w:t>14</w:t>
        </w:r>
        <w:r w:rsidR="00BE3599">
          <w:fldChar w:fldCharType="end"/>
        </w:r>
      </w:hyperlink>
    </w:p>
    <w:p w14:paraId="710BCCEF" w14:textId="21CB8D46"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482469286">
        <w:r w:rsidR="6502FA47" w:rsidRPr="6502FA47">
          <w:rPr>
            <w:rStyle w:val="Hyperlink"/>
          </w:rPr>
          <w:t>10.1</w:t>
        </w:r>
        <w:r w:rsidR="00BE3599">
          <w:tab/>
        </w:r>
        <w:r w:rsidR="6502FA47" w:rsidRPr="6502FA47">
          <w:rPr>
            <w:rStyle w:val="Hyperlink"/>
          </w:rPr>
          <w:t>Download HELM lab OVA</w:t>
        </w:r>
        <w:r w:rsidR="00BE3599">
          <w:tab/>
        </w:r>
        <w:r w:rsidR="00BE3599">
          <w:fldChar w:fldCharType="begin"/>
        </w:r>
        <w:r w:rsidR="00BE3599">
          <w:instrText>PAGEREF _Toc482469286 \h</w:instrText>
        </w:r>
        <w:r w:rsidR="00BE3599">
          <w:fldChar w:fldCharType="separate"/>
        </w:r>
        <w:r w:rsidR="6502FA47" w:rsidRPr="6502FA47">
          <w:rPr>
            <w:rStyle w:val="Hyperlink"/>
          </w:rPr>
          <w:t>14</w:t>
        </w:r>
        <w:r w:rsidR="00BE3599">
          <w:fldChar w:fldCharType="end"/>
        </w:r>
      </w:hyperlink>
    </w:p>
    <w:p w14:paraId="6CC1E6F5" w14:textId="3300E9CC"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788605823">
        <w:r w:rsidR="6502FA47" w:rsidRPr="6502FA47">
          <w:rPr>
            <w:rStyle w:val="Hyperlink"/>
          </w:rPr>
          <w:t>10.2</w:t>
        </w:r>
        <w:r w:rsidR="00BE3599">
          <w:tab/>
        </w:r>
        <w:r w:rsidR="6502FA47" w:rsidRPr="6502FA47">
          <w:rPr>
            <w:rStyle w:val="Hyperlink"/>
          </w:rPr>
          <w:t>Install HELM lab OVA</w:t>
        </w:r>
        <w:r w:rsidR="00BE3599">
          <w:tab/>
        </w:r>
        <w:r w:rsidR="00BE3599">
          <w:fldChar w:fldCharType="begin"/>
        </w:r>
        <w:r w:rsidR="00BE3599">
          <w:instrText>PAGEREF _Toc788605823 \h</w:instrText>
        </w:r>
        <w:r w:rsidR="00BE3599">
          <w:fldChar w:fldCharType="separate"/>
        </w:r>
        <w:r w:rsidR="6502FA47" w:rsidRPr="6502FA47">
          <w:rPr>
            <w:rStyle w:val="Hyperlink"/>
          </w:rPr>
          <w:t>14</w:t>
        </w:r>
        <w:r w:rsidR="00BE3599">
          <w:fldChar w:fldCharType="end"/>
        </w:r>
      </w:hyperlink>
    </w:p>
    <w:p w14:paraId="65C62D3A" w14:textId="66177F62"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043475368">
        <w:r w:rsidR="6502FA47" w:rsidRPr="6502FA47">
          <w:rPr>
            <w:rStyle w:val="Hyperlink"/>
          </w:rPr>
          <w:t>11</w:t>
        </w:r>
        <w:r w:rsidR="00BE3599">
          <w:tab/>
        </w:r>
        <w:r w:rsidR="6502FA47" w:rsidRPr="6502FA47">
          <w:rPr>
            <w:rStyle w:val="Hyperlink"/>
          </w:rPr>
          <w:t>Section G (cont.): Package Applications with Helm for Kubernetes</w:t>
        </w:r>
        <w:r w:rsidR="00BE3599">
          <w:tab/>
        </w:r>
        <w:r w:rsidR="00BE3599">
          <w:fldChar w:fldCharType="begin"/>
        </w:r>
        <w:r w:rsidR="00BE3599">
          <w:instrText>PAGEREF _Toc1043475368 \h</w:instrText>
        </w:r>
        <w:r w:rsidR="00BE3599">
          <w:fldChar w:fldCharType="separate"/>
        </w:r>
        <w:r w:rsidR="6502FA47" w:rsidRPr="6502FA47">
          <w:rPr>
            <w:rStyle w:val="Hyperlink"/>
          </w:rPr>
          <w:t>15</w:t>
        </w:r>
        <w:r w:rsidR="00BE3599">
          <w:fldChar w:fldCharType="end"/>
        </w:r>
      </w:hyperlink>
    </w:p>
    <w:p w14:paraId="7EC1FD62" w14:textId="236BC655"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064190627">
        <w:r w:rsidR="6502FA47" w:rsidRPr="6502FA47">
          <w:rPr>
            <w:rStyle w:val="Hyperlink"/>
          </w:rPr>
          <w:t>11.1</w:t>
        </w:r>
        <w:r w:rsidR="00BE3599">
          <w:tab/>
        </w:r>
        <w:r w:rsidR="6502FA47" w:rsidRPr="6502FA47">
          <w:rPr>
            <w:rStyle w:val="Hyperlink"/>
          </w:rPr>
          <w:t>Watch the video modules and perform the exercises</w:t>
        </w:r>
        <w:r w:rsidR="00BE3599">
          <w:tab/>
        </w:r>
        <w:r w:rsidR="00BE3599">
          <w:fldChar w:fldCharType="begin"/>
        </w:r>
        <w:r w:rsidR="00BE3599">
          <w:instrText>PAGEREF _Toc1064190627 \h</w:instrText>
        </w:r>
        <w:r w:rsidR="00BE3599">
          <w:fldChar w:fldCharType="separate"/>
        </w:r>
        <w:r w:rsidR="6502FA47" w:rsidRPr="6502FA47">
          <w:rPr>
            <w:rStyle w:val="Hyperlink"/>
          </w:rPr>
          <w:t>16</w:t>
        </w:r>
        <w:r w:rsidR="00BE3599">
          <w:fldChar w:fldCharType="end"/>
        </w:r>
      </w:hyperlink>
    </w:p>
    <w:p w14:paraId="73228758" w14:textId="52F64D14"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652853214">
        <w:r w:rsidR="6502FA47" w:rsidRPr="6502FA47">
          <w:rPr>
            <w:rStyle w:val="Hyperlink"/>
          </w:rPr>
          <w:t>12</w:t>
        </w:r>
        <w:r w:rsidR="00BE3599">
          <w:tab/>
        </w:r>
        <w:r w:rsidR="6502FA47" w:rsidRPr="6502FA47">
          <w:rPr>
            <w:rStyle w:val="Hyperlink"/>
          </w:rPr>
          <w:t>Section H: HELM continuation and wrap up</w:t>
        </w:r>
        <w:r w:rsidR="00BE3599">
          <w:tab/>
        </w:r>
        <w:r w:rsidR="00BE3599">
          <w:fldChar w:fldCharType="begin"/>
        </w:r>
        <w:r w:rsidR="00BE3599">
          <w:instrText>PAGEREF _Toc1652853214 \h</w:instrText>
        </w:r>
        <w:r w:rsidR="00BE3599">
          <w:fldChar w:fldCharType="separate"/>
        </w:r>
        <w:r w:rsidR="6502FA47" w:rsidRPr="6502FA47">
          <w:rPr>
            <w:rStyle w:val="Hyperlink"/>
          </w:rPr>
          <w:t>16</w:t>
        </w:r>
        <w:r w:rsidR="00BE3599">
          <w:fldChar w:fldCharType="end"/>
        </w:r>
      </w:hyperlink>
    </w:p>
    <w:p w14:paraId="0EAF26CB" w14:textId="10455367"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643736057">
        <w:r w:rsidR="6502FA47" w:rsidRPr="6502FA47">
          <w:rPr>
            <w:rStyle w:val="Hyperlink"/>
          </w:rPr>
          <w:t>12.1</w:t>
        </w:r>
        <w:r w:rsidR="00BE3599">
          <w:tab/>
        </w:r>
        <w:r w:rsidR="6502FA47" w:rsidRPr="6502FA47">
          <w:rPr>
            <w:rStyle w:val="Hyperlink"/>
          </w:rPr>
          <w:t>HELM Wrap up instructions</w:t>
        </w:r>
        <w:r w:rsidR="00BE3599">
          <w:tab/>
        </w:r>
        <w:r w:rsidR="00BE3599">
          <w:fldChar w:fldCharType="begin"/>
        </w:r>
        <w:r w:rsidR="00BE3599">
          <w:instrText>PAGEREF _Toc1643736057 \h</w:instrText>
        </w:r>
        <w:r w:rsidR="00BE3599">
          <w:fldChar w:fldCharType="separate"/>
        </w:r>
        <w:r w:rsidR="6502FA47" w:rsidRPr="6502FA47">
          <w:rPr>
            <w:rStyle w:val="Hyperlink"/>
          </w:rPr>
          <w:t>16</w:t>
        </w:r>
        <w:r w:rsidR="00BE3599">
          <w:fldChar w:fldCharType="end"/>
        </w:r>
      </w:hyperlink>
    </w:p>
    <w:p w14:paraId="706FFBE8" w14:textId="2CA75866"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326030016">
        <w:r w:rsidR="6502FA47" w:rsidRPr="6502FA47">
          <w:rPr>
            <w:rStyle w:val="Hyperlink"/>
          </w:rPr>
          <w:t>13</w:t>
        </w:r>
        <w:r w:rsidR="00BE3599">
          <w:tab/>
        </w:r>
        <w:r w:rsidR="6502FA47" w:rsidRPr="6502FA47">
          <w:rPr>
            <w:rStyle w:val="Hyperlink"/>
          </w:rPr>
          <w:t>Section I: Group Exercise #1</w:t>
        </w:r>
        <w:r w:rsidR="00BE3599">
          <w:tab/>
        </w:r>
        <w:r w:rsidR="00BE3599">
          <w:fldChar w:fldCharType="begin"/>
        </w:r>
        <w:r w:rsidR="00BE3599">
          <w:instrText>PAGEREF _Toc1326030016 \h</w:instrText>
        </w:r>
        <w:r w:rsidR="00BE3599">
          <w:fldChar w:fldCharType="separate"/>
        </w:r>
        <w:r w:rsidR="6502FA47" w:rsidRPr="6502FA47">
          <w:rPr>
            <w:rStyle w:val="Hyperlink"/>
          </w:rPr>
          <w:t>17</w:t>
        </w:r>
        <w:r w:rsidR="00BE3599">
          <w:fldChar w:fldCharType="end"/>
        </w:r>
      </w:hyperlink>
    </w:p>
    <w:p w14:paraId="131FDC09" w14:textId="01D8F094"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037962012">
        <w:r w:rsidR="6502FA47" w:rsidRPr="6502FA47">
          <w:rPr>
            <w:rStyle w:val="Hyperlink"/>
          </w:rPr>
          <w:t>13.1</w:t>
        </w:r>
        <w:r w:rsidR="00BE3599">
          <w:tab/>
        </w:r>
        <w:r w:rsidR="6502FA47" w:rsidRPr="6502FA47">
          <w:rPr>
            <w:rStyle w:val="Hyperlink"/>
          </w:rPr>
          <w:t>Lab preparation</w:t>
        </w:r>
        <w:r w:rsidR="00BE3599">
          <w:tab/>
        </w:r>
        <w:r w:rsidR="00BE3599">
          <w:fldChar w:fldCharType="begin"/>
        </w:r>
        <w:r w:rsidR="00BE3599">
          <w:instrText>PAGEREF _Toc1037962012 \h</w:instrText>
        </w:r>
        <w:r w:rsidR="00BE3599">
          <w:fldChar w:fldCharType="separate"/>
        </w:r>
        <w:r w:rsidR="6502FA47" w:rsidRPr="6502FA47">
          <w:rPr>
            <w:rStyle w:val="Hyperlink"/>
          </w:rPr>
          <w:t>17</w:t>
        </w:r>
        <w:r w:rsidR="00BE3599">
          <w:fldChar w:fldCharType="end"/>
        </w:r>
      </w:hyperlink>
    </w:p>
    <w:p w14:paraId="4848F659" w14:textId="24308E24"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420367190">
        <w:r w:rsidR="6502FA47" w:rsidRPr="6502FA47">
          <w:rPr>
            <w:rStyle w:val="Hyperlink"/>
          </w:rPr>
          <w:t>13.2</w:t>
        </w:r>
        <w:r w:rsidR="00BE3599">
          <w:tab/>
        </w:r>
        <w:r w:rsidR="6502FA47" w:rsidRPr="6502FA47">
          <w:rPr>
            <w:rStyle w:val="Hyperlink"/>
          </w:rPr>
          <w:t>Warm-up #1</w:t>
        </w:r>
        <w:r w:rsidR="00BE3599">
          <w:tab/>
        </w:r>
        <w:r w:rsidR="00BE3599">
          <w:fldChar w:fldCharType="begin"/>
        </w:r>
        <w:r w:rsidR="00BE3599">
          <w:instrText>PAGEREF _Toc1420367190 \h</w:instrText>
        </w:r>
        <w:r w:rsidR="00BE3599">
          <w:fldChar w:fldCharType="separate"/>
        </w:r>
        <w:r w:rsidR="6502FA47" w:rsidRPr="6502FA47">
          <w:rPr>
            <w:rStyle w:val="Hyperlink"/>
          </w:rPr>
          <w:t>17</w:t>
        </w:r>
        <w:r w:rsidR="00BE3599">
          <w:fldChar w:fldCharType="end"/>
        </w:r>
      </w:hyperlink>
    </w:p>
    <w:p w14:paraId="321F8D33" w14:textId="2FD6BF28"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757005594">
        <w:r w:rsidR="6502FA47" w:rsidRPr="6502FA47">
          <w:rPr>
            <w:rStyle w:val="Hyperlink"/>
          </w:rPr>
          <w:t>13.3</w:t>
        </w:r>
        <w:r w:rsidR="00BE3599">
          <w:tab/>
        </w:r>
        <w:r w:rsidR="6502FA47" w:rsidRPr="6502FA47">
          <w:rPr>
            <w:rStyle w:val="Hyperlink"/>
          </w:rPr>
          <w:t>Group Exercises questions #1</w:t>
        </w:r>
        <w:r w:rsidR="00BE3599">
          <w:tab/>
        </w:r>
        <w:r w:rsidR="00BE3599">
          <w:fldChar w:fldCharType="begin"/>
        </w:r>
        <w:r w:rsidR="00BE3599">
          <w:instrText>PAGEREF _Toc757005594 \h</w:instrText>
        </w:r>
        <w:r w:rsidR="00BE3599">
          <w:fldChar w:fldCharType="separate"/>
        </w:r>
        <w:r w:rsidR="6502FA47" w:rsidRPr="6502FA47">
          <w:rPr>
            <w:rStyle w:val="Hyperlink"/>
          </w:rPr>
          <w:t>17</w:t>
        </w:r>
        <w:r w:rsidR="00BE3599">
          <w:fldChar w:fldCharType="end"/>
        </w:r>
      </w:hyperlink>
    </w:p>
    <w:p w14:paraId="7F78A155" w14:textId="55498445"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734808755">
        <w:r w:rsidR="6502FA47" w:rsidRPr="6502FA47">
          <w:rPr>
            <w:rStyle w:val="Hyperlink"/>
          </w:rPr>
          <w:t>14</w:t>
        </w:r>
        <w:r w:rsidR="00BE3599">
          <w:tab/>
        </w:r>
        <w:r w:rsidR="6502FA47" w:rsidRPr="6502FA47">
          <w:rPr>
            <w:rStyle w:val="Hyperlink"/>
          </w:rPr>
          <w:t>Section J: Group Exercise #2</w:t>
        </w:r>
        <w:r w:rsidR="00BE3599">
          <w:tab/>
        </w:r>
        <w:r w:rsidR="00BE3599">
          <w:fldChar w:fldCharType="begin"/>
        </w:r>
        <w:r w:rsidR="00BE3599">
          <w:instrText>PAGEREF _Toc734808755 \h</w:instrText>
        </w:r>
        <w:r w:rsidR="00BE3599">
          <w:fldChar w:fldCharType="separate"/>
        </w:r>
        <w:r w:rsidR="6502FA47" w:rsidRPr="6502FA47">
          <w:rPr>
            <w:rStyle w:val="Hyperlink"/>
          </w:rPr>
          <w:t>17</w:t>
        </w:r>
        <w:r w:rsidR="00BE3599">
          <w:fldChar w:fldCharType="end"/>
        </w:r>
      </w:hyperlink>
    </w:p>
    <w:p w14:paraId="51D248D7" w14:textId="3048E803"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494313862">
        <w:r w:rsidR="6502FA47" w:rsidRPr="6502FA47">
          <w:rPr>
            <w:rStyle w:val="Hyperlink"/>
          </w:rPr>
          <w:t>14.1</w:t>
        </w:r>
        <w:r w:rsidR="00BE3599">
          <w:tab/>
        </w:r>
        <w:r w:rsidR="6502FA47" w:rsidRPr="6502FA47">
          <w:rPr>
            <w:rStyle w:val="Hyperlink"/>
          </w:rPr>
          <w:t>PCC Lab preparation</w:t>
        </w:r>
        <w:r w:rsidR="00BE3599">
          <w:tab/>
        </w:r>
        <w:r w:rsidR="00BE3599">
          <w:fldChar w:fldCharType="begin"/>
        </w:r>
        <w:r w:rsidR="00BE3599">
          <w:instrText>PAGEREF _Toc1494313862 \h</w:instrText>
        </w:r>
        <w:r w:rsidR="00BE3599">
          <w:fldChar w:fldCharType="separate"/>
        </w:r>
        <w:r w:rsidR="6502FA47" w:rsidRPr="6502FA47">
          <w:rPr>
            <w:rStyle w:val="Hyperlink"/>
          </w:rPr>
          <w:t>17</w:t>
        </w:r>
        <w:r w:rsidR="00BE3599">
          <w:fldChar w:fldCharType="end"/>
        </w:r>
      </w:hyperlink>
    </w:p>
    <w:p w14:paraId="0B414FD4" w14:textId="40E6EA8F"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252051847">
        <w:r w:rsidR="6502FA47" w:rsidRPr="6502FA47">
          <w:rPr>
            <w:rStyle w:val="Hyperlink"/>
          </w:rPr>
          <w:t>14.2</w:t>
        </w:r>
        <w:r w:rsidR="00BE3599">
          <w:tab/>
        </w:r>
        <w:r w:rsidR="6502FA47" w:rsidRPr="6502FA47">
          <w:rPr>
            <w:rStyle w:val="Hyperlink"/>
          </w:rPr>
          <w:t>Warm-up #2</w:t>
        </w:r>
        <w:r w:rsidR="00BE3599">
          <w:tab/>
        </w:r>
        <w:r w:rsidR="00BE3599">
          <w:fldChar w:fldCharType="begin"/>
        </w:r>
        <w:r w:rsidR="00BE3599">
          <w:instrText>PAGEREF _Toc1252051847 \h</w:instrText>
        </w:r>
        <w:r w:rsidR="00BE3599">
          <w:fldChar w:fldCharType="separate"/>
        </w:r>
        <w:r w:rsidR="6502FA47" w:rsidRPr="6502FA47">
          <w:rPr>
            <w:rStyle w:val="Hyperlink"/>
          </w:rPr>
          <w:t>18</w:t>
        </w:r>
        <w:r w:rsidR="00BE3599">
          <w:fldChar w:fldCharType="end"/>
        </w:r>
      </w:hyperlink>
    </w:p>
    <w:p w14:paraId="63A024D2" w14:textId="786C016C"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183292948">
        <w:r w:rsidR="6502FA47" w:rsidRPr="6502FA47">
          <w:rPr>
            <w:rStyle w:val="Hyperlink"/>
          </w:rPr>
          <w:t>14.3</w:t>
        </w:r>
        <w:r w:rsidR="00BE3599">
          <w:tab/>
        </w:r>
        <w:r w:rsidR="6502FA47" w:rsidRPr="6502FA47">
          <w:rPr>
            <w:rStyle w:val="Hyperlink"/>
          </w:rPr>
          <w:t>Group Exercises questions #2</w:t>
        </w:r>
        <w:r w:rsidR="00BE3599">
          <w:tab/>
        </w:r>
        <w:r w:rsidR="00BE3599">
          <w:fldChar w:fldCharType="begin"/>
        </w:r>
        <w:r w:rsidR="00BE3599">
          <w:instrText>PAGEREF _Toc1183292948 \h</w:instrText>
        </w:r>
        <w:r w:rsidR="00BE3599">
          <w:fldChar w:fldCharType="separate"/>
        </w:r>
        <w:r w:rsidR="6502FA47" w:rsidRPr="6502FA47">
          <w:rPr>
            <w:rStyle w:val="Hyperlink"/>
          </w:rPr>
          <w:t>18</w:t>
        </w:r>
        <w:r w:rsidR="00BE3599">
          <w:fldChar w:fldCharType="end"/>
        </w:r>
      </w:hyperlink>
    </w:p>
    <w:p w14:paraId="11B17DF5" w14:textId="6853CE2C" w:rsidR="00BE3599" w:rsidRDefault="00000000" w:rsidP="6502FA47">
      <w:pPr>
        <w:pStyle w:val="TOC1"/>
        <w:tabs>
          <w:tab w:val="left" w:pos="435"/>
          <w:tab w:val="right" w:leader="dot" w:pos="10320"/>
        </w:tabs>
        <w:rPr>
          <w:rFonts w:asciiTheme="minorHAnsi" w:eastAsiaTheme="minorEastAsia" w:hAnsiTheme="minorHAnsi" w:cstheme="minorBidi"/>
          <w:noProof/>
        </w:rPr>
      </w:pPr>
      <w:hyperlink w:anchor="_Toc1994223038">
        <w:r w:rsidR="6502FA47" w:rsidRPr="6502FA47">
          <w:rPr>
            <w:rStyle w:val="Hyperlink"/>
          </w:rPr>
          <w:t>15</w:t>
        </w:r>
        <w:r w:rsidR="00BE3599">
          <w:tab/>
        </w:r>
        <w:r w:rsidR="6502FA47" w:rsidRPr="6502FA47">
          <w:rPr>
            <w:rStyle w:val="Hyperlink"/>
          </w:rPr>
          <w:t>Section K: Final assessment test</w:t>
        </w:r>
        <w:r w:rsidR="00BE3599">
          <w:tab/>
        </w:r>
        <w:r w:rsidR="00BE3599">
          <w:fldChar w:fldCharType="begin"/>
        </w:r>
        <w:r w:rsidR="00BE3599">
          <w:instrText>PAGEREF _Toc1994223038 \h</w:instrText>
        </w:r>
        <w:r w:rsidR="00BE3599">
          <w:fldChar w:fldCharType="separate"/>
        </w:r>
        <w:r w:rsidR="6502FA47" w:rsidRPr="6502FA47">
          <w:rPr>
            <w:rStyle w:val="Hyperlink"/>
          </w:rPr>
          <w:t>18</w:t>
        </w:r>
        <w:r w:rsidR="00BE3599">
          <w:fldChar w:fldCharType="end"/>
        </w:r>
      </w:hyperlink>
    </w:p>
    <w:p w14:paraId="6139E888" w14:textId="310A3F2C" w:rsidR="00BE3599" w:rsidRDefault="00000000" w:rsidP="4357EEA2">
      <w:pPr>
        <w:pStyle w:val="TOC2"/>
        <w:tabs>
          <w:tab w:val="left" w:pos="660"/>
          <w:tab w:val="right" w:leader="dot" w:pos="10320"/>
        </w:tabs>
        <w:rPr>
          <w:rFonts w:asciiTheme="minorHAnsi" w:eastAsiaTheme="minorEastAsia" w:hAnsiTheme="minorHAnsi" w:cstheme="minorBidi"/>
          <w:noProof/>
        </w:rPr>
      </w:pPr>
      <w:hyperlink w:anchor="_Toc171219936">
        <w:r w:rsidR="6502FA47" w:rsidRPr="6502FA47">
          <w:rPr>
            <w:rStyle w:val="Hyperlink"/>
          </w:rPr>
          <w:t>15.1</w:t>
        </w:r>
        <w:r w:rsidR="00BE3599">
          <w:tab/>
        </w:r>
        <w:r w:rsidR="6502FA47" w:rsidRPr="6502FA47">
          <w:rPr>
            <w:rStyle w:val="Hyperlink"/>
          </w:rPr>
          <w:t>Lab preparation for Final test</w:t>
        </w:r>
        <w:r w:rsidR="00BE3599">
          <w:tab/>
        </w:r>
        <w:r w:rsidR="00BE3599">
          <w:fldChar w:fldCharType="begin"/>
        </w:r>
        <w:r w:rsidR="00BE3599">
          <w:instrText>PAGEREF _Toc171219936 \h</w:instrText>
        </w:r>
        <w:r w:rsidR="00BE3599">
          <w:fldChar w:fldCharType="separate"/>
        </w:r>
        <w:r w:rsidR="6502FA47" w:rsidRPr="6502FA47">
          <w:rPr>
            <w:rStyle w:val="Hyperlink"/>
          </w:rPr>
          <w:t>18</w:t>
        </w:r>
        <w:r w:rsidR="00BE3599">
          <w:fldChar w:fldCharType="end"/>
        </w:r>
      </w:hyperlink>
    </w:p>
    <w:p w14:paraId="7FB9F92A" w14:textId="0C3841B2" w:rsidR="4357EEA2" w:rsidRDefault="00000000" w:rsidP="4357EEA2">
      <w:pPr>
        <w:pStyle w:val="TOC2"/>
        <w:tabs>
          <w:tab w:val="left" w:pos="660"/>
          <w:tab w:val="right" w:leader="dot" w:pos="10320"/>
        </w:tabs>
      </w:pPr>
      <w:hyperlink w:anchor="_Toc1388917751">
        <w:r w:rsidR="6502FA47" w:rsidRPr="6502FA47">
          <w:rPr>
            <w:rStyle w:val="Hyperlink"/>
          </w:rPr>
          <w:t>15.2</w:t>
        </w:r>
        <w:r w:rsidR="4357EEA2">
          <w:tab/>
        </w:r>
        <w:r w:rsidR="6502FA47" w:rsidRPr="6502FA47">
          <w:rPr>
            <w:rStyle w:val="Hyperlink"/>
          </w:rPr>
          <w:t>Final test</w:t>
        </w:r>
        <w:r w:rsidR="4357EEA2">
          <w:tab/>
        </w:r>
        <w:r w:rsidR="4357EEA2">
          <w:fldChar w:fldCharType="begin"/>
        </w:r>
        <w:r w:rsidR="4357EEA2">
          <w:instrText>PAGEREF _Toc1388917751 \h</w:instrText>
        </w:r>
        <w:r w:rsidR="4357EEA2">
          <w:fldChar w:fldCharType="separate"/>
        </w:r>
        <w:r w:rsidR="6502FA47" w:rsidRPr="6502FA47">
          <w:rPr>
            <w:rStyle w:val="Hyperlink"/>
          </w:rPr>
          <w:t>18</w:t>
        </w:r>
        <w:r w:rsidR="4357EEA2">
          <w:fldChar w:fldCharType="end"/>
        </w:r>
      </w:hyperlink>
      <w:r w:rsidR="4357EEA2">
        <w:fldChar w:fldCharType="end"/>
      </w:r>
    </w:p>
    <w:p w14:paraId="24AD029A" w14:textId="059AA305" w:rsidR="00E7589C" w:rsidRDefault="00E7589C" w:rsidP="4357EEA2">
      <w:pPr>
        <w:pStyle w:val="TOC2"/>
        <w:tabs>
          <w:tab w:val="left" w:pos="660"/>
          <w:tab w:val="right" w:leader="dot" w:pos="10320"/>
        </w:tabs>
        <w:rPr>
          <w:rFonts w:asciiTheme="minorHAnsi" w:eastAsiaTheme="minorEastAsia" w:hAnsiTheme="minorHAnsi" w:cstheme="minorBidi"/>
          <w:noProof/>
        </w:rPr>
      </w:pPr>
    </w:p>
    <w:p w14:paraId="0C38F6CC" w14:textId="77777777" w:rsidR="00463514" w:rsidRDefault="00463514" w:rsidP="00DF4A0A">
      <w:pPr>
        <w:pStyle w:val="Contents"/>
        <w:ind w:left="2024"/>
      </w:pPr>
    </w:p>
    <w:p w14:paraId="641A5A83" w14:textId="68AD9EB7" w:rsidR="00463514" w:rsidRDefault="00463514" w:rsidP="00DF4A0A">
      <w:pPr>
        <w:pStyle w:val="Heading1"/>
        <w:spacing w:before="0"/>
        <w:ind w:left="1440" w:hanging="1440"/>
      </w:pPr>
      <w:bookmarkStart w:id="3" w:name="_Toc711200478"/>
      <w:r>
        <w:br w:type="page"/>
      </w:r>
      <w:r w:rsidR="00B21365">
        <w:lastRenderedPageBreak/>
        <w:t>Workshop Introduction</w:t>
      </w:r>
      <w:bookmarkEnd w:id="3"/>
    </w:p>
    <w:p w14:paraId="620F3FA2" w14:textId="4C2F9ECB" w:rsidR="00463514" w:rsidRDefault="00B55485" w:rsidP="00DF4A0A">
      <w:pPr>
        <w:pStyle w:val="Heading2"/>
        <w:keepNext w:val="0"/>
        <w:ind w:left="1440" w:hanging="1440"/>
      </w:pPr>
      <w:bookmarkStart w:id="4" w:name="_Toc277750149"/>
      <w:r>
        <w:t>Objectives</w:t>
      </w:r>
      <w:bookmarkEnd w:id="4"/>
    </w:p>
    <w:p w14:paraId="28293E4A" w14:textId="77777777" w:rsidR="00D16982" w:rsidRPr="00643A66" w:rsidRDefault="00081F98" w:rsidP="00D16982">
      <w:r w:rsidRPr="00081F98">
        <w:t xml:space="preserve">This workshop provides a high-level of understanding on how to create and </w:t>
      </w:r>
      <w:r w:rsidR="00511DFB" w:rsidRPr="00081F98">
        <w:t>use</w:t>
      </w:r>
      <w:r w:rsidRPr="00081F98">
        <w:t xml:space="preserve"> the main resources in a Kubernetes (k8s) cluster</w:t>
      </w:r>
      <w:r w:rsidR="00F85C17" w:rsidRPr="00081F98">
        <w:t xml:space="preserve">. </w:t>
      </w:r>
      <w:r w:rsidRPr="00081F98">
        <w:t xml:space="preserve">Secondly, you will learn how to install and operate HELM version 3, gain skills on how to create, modify, and troubleshoot HELM charts and apply that understanding into your respective work as needed. You will be part of group exercises that will foster collaboration within the Cloud Native community in Ericsson, witness </w:t>
      </w:r>
      <w:r w:rsidR="00455025" w:rsidRPr="00081F98">
        <w:t>diverse ways</w:t>
      </w:r>
      <w:r w:rsidRPr="00081F98">
        <w:t xml:space="preserve"> to approach a problem and apply your skills in a test-environment. </w:t>
      </w:r>
      <w:r w:rsidR="00D16982" w:rsidRPr="00AC63F1">
        <w:t xml:space="preserve">Participants can </w:t>
      </w:r>
      <w:r w:rsidR="00D16982">
        <w:t xml:space="preserve">upgrade </w:t>
      </w:r>
      <w:r w:rsidR="00D16982" w:rsidRPr="00AC63F1">
        <w:t>the learnt knowledge to Hyper Scaler and Container Image management via supplemental training.</w:t>
      </w:r>
    </w:p>
    <w:p w14:paraId="428ED3D9" w14:textId="2A846608" w:rsidR="000C14ED" w:rsidRDefault="000C14ED" w:rsidP="000C14ED">
      <w:pPr>
        <w:pStyle w:val="Heading2"/>
        <w:keepNext w:val="0"/>
        <w:ind w:left="1440" w:hanging="1440"/>
      </w:pPr>
      <w:bookmarkStart w:id="5" w:name="_Toc1423597982"/>
      <w:r>
        <w:t>Workshop cadence</w:t>
      </w:r>
      <w:bookmarkEnd w:id="5"/>
      <w:r>
        <w:t xml:space="preserve"> </w:t>
      </w:r>
    </w:p>
    <w:p w14:paraId="2CB1CCBF" w14:textId="4549F7A4" w:rsidR="004148A8" w:rsidRPr="004148A8" w:rsidRDefault="004148A8" w:rsidP="004148A8">
      <w:r w:rsidRPr="004148A8">
        <w:t xml:space="preserve">It is a self-paced yet structured workshop where you are needed to dedicate the time and effort to work as a team in </w:t>
      </w:r>
      <w:r w:rsidR="005F48B0">
        <w:t xml:space="preserve">a </w:t>
      </w:r>
      <w:r w:rsidR="00E76148" w:rsidRPr="004148A8">
        <w:t>5-week</w:t>
      </w:r>
      <w:r w:rsidR="005F48B0">
        <w:t xml:space="preserve"> period</w:t>
      </w:r>
      <w:r w:rsidRPr="004148A8">
        <w:t>.</w:t>
      </w:r>
      <w:r w:rsidR="005F48B0">
        <w:t xml:space="preserve"> On a weekly basis, you will watch videos, practice your skills via exercises, and meet with your instructors to allow you to </w:t>
      </w:r>
      <w:r w:rsidR="002427CE">
        <w:t xml:space="preserve">ask </w:t>
      </w:r>
      <w:r w:rsidR="003314B3">
        <w:t>technical questions</w:t>
      </w:r>
      <w:r w:rsidR="002427CE">
        <w:t>.</w:t>
      </w:r>
    </w:p>
    <w:p w14:paraId="5FA1500C" w14:textId="6714CFA3" w:rsidR="00496139" w:rsidRDefault="002427CE" w:rsidP="004148A8">
      <w:r>
        <w:t>Towards the end of the curriculum, g</w:t>
      </w:r>
      <w:r w:rsidR="004148A8" w:rsidRPr="004148A8">
        <w:t>roup exercise</w:t>
      </w:r>
      <w:r>
        <w:t xml:space="preserve">s will </w:t>
      </w:r>
      <w:r w:rsidR="004148A8" w:rsidRPr="004148A8">
        <w:t xml:space="preserve">help </w:t>
      </w:r>
      <w:r>
        <w:t xml:space="preserve">you </w:t>
      </w:r>
      <w:r w:rsidR="004148A8" w:rsidRPr="004148A8">
        <w:t xml:space="preserve">to develop team building while working on real-life projects needing knowledge of Kubernetes and HELM. </w:t>
      </w:r>
    </w:p>
    <w:p w14:paraId="57F73A92" w14:textId="5933A276" w:rsidR="000C14ED" w:rsidRPr="000C14ED" w:rsidRDefault="004148A8" w:rsidP="004148A8">
      <w:r w:rsidRPr="004148A8">
        <w:t xml:space="preserve">Weekly cohorts with experts are held to assess understanding of topics learnt, answering technical queries, checking progress of </w:t>
      </w:r>
      <w:r w:rsidR="00613563" w:rsidRPr="004148A8">
        <w:t>individuals,</w:t>
      </w:r>
      <w:r w:rsidRPr="004148A8">
        <w:t xml:space="preserve"> and setting ambition for next week.</w:t>
      </w:r>
      <w:r w:rsidR="00797FDA">
        <w:t xml:space="preserve"> Email/MS Team </w:t>
      </w:r>
      <w:r w:rsidR="00A41150">
        <w:t>Channels</w:t>
      </w:r>
      <w:r w:rsidR="00797FDA">
        <w:t xml:space="preserve"> will be used for </w:t>
      </w:r>
      <w:r w:rsidR="00A41150">
        <w:t>communications.</w:t>
      </w:r>
    </w:p>
    <w:p w14:paraId="4031F1AC" w14:textId="66B9236E" w:rsidR="00463514" w:rsidRDefault="00B55485" w:rsidP="00DF4A0A">
      <w:pPr>
        <w:pStyle w:val="Heading2"/>
        <w:keepNext w:val="0"/>
        <w:ind w:left="1440" w:hanging="1440"/>
      </w:pPr>
      <w:bookmarkStart w:id="6" w:name="_Toc1242117082"/>
      <w:r>
        <w:t>Technical audience and pre-requisites</w:t>
      </w:r>
      <w:bookmarkEnd w:id="6"/>
      <w:r>
        <w:t xml:space="preserve"> </w:t>
      </w:r>
    </w:p>
    <w:p w14:paraId="46B373DB" w14:textId="134F18C0" w:rsidR="00F15D7A" w:rsidRDefault="008E72A4" w:rsidP="007B2C8F">
      <w:r w:rsidRPr="008E72A4">
        <w:t>This workshop is suitable for anyone who wants to learn the basic knowledge on Kubernetes, the basic knowledge of HELM packaging with chart manipulations, and apply it all in a delivery role or entry level DevOps role.</w:t>
      </w:r>
      <w:r w:rsidR="00935298">
        <w:t xml:space="preserve"> </w:t>
      </w:r>
      <w:r w:rsidR="00935298" w:rsidRPr="00935298">
        <w:t>Intermediate Linux knowledge</w:t>
      </w:r>
      <w:r w:rsidR="00935298">
        <w:t xml:space="preserve"> from each participant is highly recommended</w:t>
      </w:r>
      <w:r w:rsidR="00A46CFC">
        <w:t xml:space="preserve"> to keep up with the cadence</w:t>
      </w:r>
      <w:r w:rsidR="00935298">
        <w:t>.</w:t>
      </w:r>
    </w:p>
    <w:p w14:paraId="1244108C" w14:textId="62ED3C6E" w:rsidR="00B55485" w:rsidRDefault="00F15D7A" w:rsidP="00B55485">
      <w:pPr>
        <w:pStyle w:val="Heading2"/>
        <w:keepNext w:val="0"/>
        <w:ind w:left="1440" w:hanging="1440"/>
      </w:pPr>
      <w:bookmarkStart w:id="7" w:name="_Toc1790437851"/>
      <w:r>
        <w:t xml:space="preserve">Material </w:t>
      </w:r>
      <w:r w:rsidR="003314B3">
        <w:t>needed.</w:t>
      </w:r>
      <w:bookmarkEnd w:id="7"/>
    </w:p>
    <w:p w14:paraId="04682E21" w14:textId="77777777" w:rsidR="00CD5A40" w:rsidRDefault="002C3218" w:rsidP="00A822B7">
      <w:r>
        <w:t xml:space="preserve">Windows Laptop </w:t>
      </w:r>
    </w:p>
    <w:p w14:paraId="5693BF46" w14:textId="5C3D7DF0" w:rsidR="002C3218" w:rsidRDefault="002C3218" w:rsidP="00CD5A40">
      <w:pPr>
        <w:ind w:left="1247"/>
      </w:pPr>
      <w:r>
        <w:t>32 gig memory</w:t>
      </w:r>
      <w:r w:rsidR="00CD5A40">
        <w:t xml:space="preserve"> preferred (16 gig minimum</w:t>
      </w:r>
      <w:r w:rsidR="00480304">
        <w:t>)</w:t>
      </w:r>
      <w:r w:rsidR="004D1462">
        <w:t xml:space="preserve">, </w:t>
      </w:r>
      <w:r>
        <w:t>50Gig free space</w:t>
      </w:r>
      <w:r w:rsidR="004D1462">
        <w:t xml:space="preserve"> and few </w:t>
      </w:r>
      <w:proofErr w:type="gramStart"/>
      <w:r w:rsidR="004D1462">
        <w:t>3</w:t>
      </w:r>
      <w:r w:rsidR="004D1462" w:rsidRPr="004D1462">
        <w:rPr>
          <w:vertAlign w:val="superscript"/>
        </w:rPr>
        <w:t>rd</w:t>
      </w:r>
      <w:proofErr w:type="gramEnd"/>
      <w:r w:rsidR="004D1462">
        <w:t xml:space="preserve"> party </w:t>
      </w:r>
      <w:r w:rsidR="004C510E">
        <w:t>software</w:t>
      </w:r>
      <w:r w:rsidR="004D1462">
        <w:t>.</w:t>
      </w:r>
    </w:p>
    <w:p w14:paraId="2967E835" w14:textId="1B86D781" w:rsidR="00B55485" w:rsidRDefault="002C3218" w:rsidP="00A822B7">
      <w:r>
        <w:t>Pluralsight learner license</w:t>
      </w:r>
    </w:p>
    <w:p w14:paraId="5AABE517" w14:textId="15743FBE" w:rsidR="005818B0" w:rsidRDefault="005818B0" w:rsidP="00A822B7">
      <w:pPr>
        <w:rPr>
          <w:i/>
          <w:color w:val="0000FF"/>
        </w:rPr>
      </w:pPr>
      <w:r>
        <w:t xml:space="preserve">NOTE: No other platforms supported </w:t>
      </w:r>
    </w:p>
    <w:p w14:paraId="2557477A" w14:textId="6632A20F" w:rsidR="00463514" w:rsidRDefault="009B38A3" w:rsidP="00DF4A0A">
      <w:pPr>
        <w:pStyle w:val="Heading1"/>
        <w:spacing w:before="0"/>
        <w:ind w:left="1440" w:hanging="1440"/>
      </w:pPr>
      <w:bookmarkStart w:id="8" w:name="_Toc436251536"/>
      <w:r>
        <w:lastRenderedPageBreak/>
        <w:t>Pluralsight License</w:t>
      </w:r>
      <w:bookmarkEnd w:id="8"/>
    </w:p>
    <w:p w14:paraId="21F41297" w14:textId="0993C7E7" w:rsidR="006C349A" w:rsidRPr="006C349A" w:rsidRDefault="006C349A" w:rsidP="006C349A">
      <w:r>
        <w:t>Estimated hours:</w:t>
      </w:r>
      <w:r w:rsidR="004B68ED">
        <w:t xml:space="preserve"> </w:t>
      </w:r>
      <w:r w:rsidR="00643A66">
        <w:t>0.5</w:t>
      </w:r>
    </w:p>
    <w:p w14:paraId="205DEAEA" w14:textId="4445D562" w:rsidR="00463514" w:rsidRDefault="00DD01CF" w:rsidP="00DF4A0A">
      <w:pPr>
        <w:pStyle w:val="Heading2"/>
        <w:keepNext w:val="0"/>
        <w:ind w:left="1440" w:hanging="1440"/>
      </w:pPr>
      <w:bookmarkStart w:id="9" w:name="_Toc937283897"/>
      <w:r>
        <w:t>License</w:t>
      </w:r>
      <w:r w:rsidR="009B38A3">
        <w:t xml:space="preserve"> Ordering</w:t>
      </w:r>
      <w:bookmarkEnd w:id="9"/>
    </w:p>
    <w:p w14:paraId="53E7D19E" w14:textId="66EBC6B0" w:rsidR="0026292F" w:rsidRDefault="0026292F" w:rsidP="0026292F">
      <w:r>
        <w:t xml:space="preserve">If you don’t already have an active license from Pluralsight, </w:t>
      </w:r>
      <w:r w:rsidR="00061F04">
        <w:t>click</w:t>
      </w:r>
      <w:r>
        <w:t xml:space="preserve"> on the below link and follow the instructions to request a new </w:t>
      </w:r>
      <w:r w:rsidR="00061F04">
        <w:t>one:</w:t>
      </w:r>
    </w:p>
    <w:p w14:paraId="2BD2ED53" w14:textId="1036210A" w:rsidR="00463514" w:rsidRDefault="00000000" w:rsidP="00F94DFD">
      <w:pPr>
        <w:pStyle w:val="ListParagraph"/>
        <w:numPr>
          <w:ilvl w:val="0"/>
          <w:numId w:val="28"/>
        </w:numPr>
      </w:pPr>
      <w:hyperlink r:id="rId13" w:history="1">
        <w:r w:rsidR="00061F04" w:rsidRPr="00474AB6">
          <w:rPr>
            <w:rStyle w:val="Hyperlink"/>
          </w:rPr>
          <w:t>https://ericsson.sharepoint.com/sites/learningatericsson/SitePages/Premium-Licensed-Learning.aspx</w:t>
        </w:r>
      </w:hyperlink>
    </w:p>
    <w:p w14:paraId="496BB1C1" w14:textId="763F1F41" w:rsidR="005013B8" w:rsidRDefault="005013B8" w:rsidP="005013B8">
      <w:r>
        <w:t xml:space="preserve">Follow the instructions to reach to the </w:t>
      </w:r>
      <w:r w:rsidR="00DE6BC6">
        <w:t xml:space="preserve">request </w:t>
      </w:r>
      <w:r w:rsidR="00AA55A2">
        <w:t>buttons and</w:t>
      </w:r>
      <w:r w:rsidR="00DE6BC6">
        <w:t xml:space="preserve"> submit to your manager.</w:t>
      </w:r>
    </w:p>
    <w:p w14:paraId="056EC954" w14:textId="1906244C" w:rsidR="00DE6BC6" w:rsidRDefault="00AA55A2" w:rsidP="005013B8">
      <w:r>
        <w:rPr>
          <w:noProof/>
        </w:rPr>
        <w:drawing>
          <wp:inline distT="0" distB="0" distL="0" distR="0" wp14:anchorId="2AD67A3D" wp14:editId="75105DE8">
            <wp:extent cx="6561455" cy="2012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1455" cy="2012950"/>
                    </a:xfrm>
                    <a:prstGeom prst="rect">
                      <a:avLst/>
                    </a:prstGeom>
                    <a:noFill/>
                    <a:ln>
                      <a:noFill/>
                    </a:ln>
                  </pic:spPr>
                </pic:pic>
              </a:graphicData>
            </a:graphic>
          </wp:inline>
        </w:drawing>
      </w:r>
    </w:p>
    <w:p w14:paraId="1F8D31FB" w14:textId="452633F6" w:rsidR="00770415" w:rsidRDefault="00AA55A2" w:rsidP="00770415">
      <w:r w:rsidRPr="00AA55A2">
        <w:t xml:space="preserve">Thereafter, contact your manager to request </w:t>
      </w:r>
      <w:r>
        <w:t xml:space="preserve">expedited </w:t>
      </w:r>
      <w:r w:rsidRPr="00AA55A2">
        <w:t>approval.</w:t>
      </w:r>
      <w:r w:rsidR="00770415">
        <w:t xml:space="preserve"> The typical turnaround to receive your license is 48 hrs., </w:t>
      </w:r>
      <w:r w:rsidR="00770415" w:rsidRPr="00D841E2">
        <w:rPr>
          <w:u w:val="single"/>
        </w:rPr>
        <w:t>but it may take up to two weeks.</w:t>
      </w:r>
      <w:r w:rsidR="00770415">
        <w:t xml:space="preserve"> </w:t>
      </w:r>
    </w:p>
    <w:p w14:paraId="722815D5" w14:textId="15A24451" w:rsidR="00AA55A2" w:rsidRPr="00061F04" w:rsidRDefault="002739A2" w:rsidP="00770415">
      <w:r>
        <w:t>If</w:t>
      </w:r>
      <w:r w:rsidR="00770415">
        <w:t xml:space="preserve"> you log in every 75 days to the Pluralsight portal, your license will be </w:t>
      </w:r>
      <w:r w:rsidR="00D841E2">
        <w:t>re-</w:t>
      </w:r>
      <w:r w:rsidR="00770415">
        <w:t>valid</w:t>
      </w:r>
      <w:r w:rsidR="00D841E2">
        <w:t>ated</w:t>
      </w:r>
      <w:r w:rsidR="00770415">
        <w:t xml:space="preserve"> until </w:t>
      </w:r>
      <w:r w:rsidR="00770415" w:rsidRPr="002739A2">
        <w:rPr>
          <w:u w:val="single"/>
        </w:rPr>
        <w:t>December 31st of the current year.</w:t>
      </w:r>
      <w:r w:rsidR="00D841E2">
        <w:rPr>
          <w:u w:val="single"/>
        </w:rPr>
        <w:t xml:space="preserve"> </w:t>
      </w:r>
      <w:r w:rsidR="00D841E2" w:rsidRPr="00D360AF">
        <w:t>Otherwise, it</w:t>
      </w:r>
      <w:r w:rsidR="00D841E2">
        <w:rPr>
          <w:u w:val="single"/>
        </w:rPr>
        <w:t xml:space="preserve"> </w:t>
      </w:r>
      <w:r w:rsidR="00D360AF">
        <w:rPr>
          <w:u w:val="single"/>
        </w:rPr>
        <w:t>will be deactivated.</w:t>
      </w:r>
    </w:p>
    <w:p w14:paraId="651AF2BB" w14:textId="029B6C46" w:rsidR="00B954F0" w:rsidRDefault="00B954F0" w:rsidP="00B954F0">
      <w:pPr>
        <w:pStyle w:val="Heading2"/>
        <w:keepNext w:val="0"/>
        <w:ind w:left="1440" w:hanging="1440"/>
      </w:pPr>
      <w:bookmarkStart w:id="10" w:name="_Toc754155208"/>
      <w:r>
        <w:t>License Validation</w:t>
      </w:r>
      <w:bookmarkEnd w:id="10"/>
    </w:p>
    <w:p w14:paraId="433C31EC" w14:textId="77777777" w:rsidR="00BF6AAA" w:rsidRDefault="00BF6AAA" w:rsidP="00BF6AAA">
      <w:pPr>
        <w:pStyle w:val="BodyText"/>
        <w:keepLines/>
        <w:tabs>
          <w:tab w:val="clear" w:pos="1247"/>
          <w:tab w:val="clear" w:pos="2552"/>
          <w:tab w:val="clear" w:pos="3856"/>
          <w:tab w:val="clear" w:pos="5216"/>
          <w:tab w:val="clear" w:pos="7768"/>
          <w:tab w:val="left" w:pos="7088"/>
          <w:tab w:val="left" w:pos="9072"/>
          <w:tab w:val="left" w:pos="10206"/>
        </w:tabs>
        <w:suppressAutoHyphens/>
        <w:spacing w:before="240" w:after="0"/>
      </w:pPr>
      <w:r>
        <w:t>Activate your license from the email you received. Ensure you use your Ericsson email address if prompted for it. Your license is tied to it. If successful, you will be logged in.</w:t>
      </w:r>
    </w:p>
    <w:p w14:paraId="7753F74F" w14:textId="134C7974" w:rsidR="00BF6AAA" w:rsidRDefault="00BF6AAA" w:rsidP="00BF6AAA">
      <w:pPr>
        <w:pStyle w:val="BodyText"/>
        <w:keepLines/>
        <w:tabs>
          <w:tab w:val="clear" w:pos="1247"/>
          <w:tab w:val="clear" w:pos="2552"/>
          <w:tab w:val="clear" w:pos="3856"/>
          <w:tab w:val="clear" w:pos="5216"/>
          <w:tab w:val="clear" w:pos="7768"/>
          <w:tab w:val="left" w:pos="7088"/>
          <w:tab w:val="left" w:pos="9072"/>
          <w:tab w:val="left" w:pos="10206"/>
        </w:tabs>
        <w:suppressAutoHyphens/>
        <w:spacing w:before="240" w:after="0"/>
      </w:pPr>
      <w:r>
        <w:t xml:space="preserve">Ensure you are signed in the skills portal of Pluralsight </w:t>
      </w:r>
      <w:r w:rsidRPr="00DB154F">
        <w:rPr>
          <w:u w:val="single"/>
        </w:rPr>
        <w:t>every time</w:t>
      </w:r>
      <w:r>
        <w:t xml:space="preserve"> you want to access a premium course, by following the below </w:t>
      </w:r>
      <w:r w:rsidR="00A1657B">
        <w:t>steps:</w:t>
      </w:r>
    </w:p>
    <w:p w14:paraId="6B4383F6" w14:textId="77777777" w:rsidR="00BF6AAA" w:rsidRDefault="00BF6AAA" w:rsidP="00BF6AAA">
      <w:pPr>
        <w:pStyle w:val="BodyText"/>
        <w:keepLines/>
        <w:tabs>
          <w:tab w:val="clear" w:pos="1247"/>
          <w:tab w:val="clear" w:pos="2552"/>
          <w:tab w:val="clear" w:pos="3856"/>
          <w:tab w:val="clear" w:pos="5216"/>
          <w:tab w:val="clear" w:pos="7768"/>
          <w:tab w:val="left" w:pos="7088"/>
          <w:tab w:val="left" w:pos="9072"/>
          <w:tab w:val="left" w:pos="10206"/>
        </w:tabs>
        <w:suppressAutoHyphens/>
        <w:spacing w:before="240" w:after="0"/>
        <w:ind w:left="2880"/>
      </w:pPr>
    </w:p>
    <w:p w14:paraId="524FA89A" w14:textId="4F5E96D1" w:rsidR="00A1657B" w:rsidRDefault="00DB154F" w:rsidP="00A1657B">
      <w:pPr>
        <w:pStyle w:val="BodyText"/>
        <w:keepLines/>
        <w:tabs>
          <w:tab w:val="clear" w:pos="1247"/>
          <w:tab w:val="clear" w:pos="2552"/>
          <w:tab w:val="clear" w:pos="3856"/>
          <w:tab w:val="clear" w:pos="5216"/>
          <w:tab w:val="clear" w:pos="7768"/>
          <w:tab w:val="left" w:pos="7088"/>
          <w:tab w:val="left" w:pos="9072"/>
          <w:tab w:val="left" w:pos="10206"/>
        </w:tabs>
        <w:suppressAutoHyphens/>
        <w:spacing w:before="240" w:after="0"/>
      </w:pPr>
      <w:r>
        <w:rPr>
          <w:noProof/>
        </w:rPr>
        <w:lastRenderedPageBreak/>
        <w:drawing>
          <wp:inline distT="0" distB="0" distL="0" distR="0" wp14:anchorId="0E61C3A2" wp14:editId="7DDC0BAE">
            <wp:extent cx="6561455" cy="18992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61455" cy="1899285"/>
                    </a:xfrm>
                    <a:prstGeom prst="rect">
                      <a:avLst/>
                    </a:prstGeom>
                    <a:noFill/>
                    <a:ln>
                      <a:noFill/>
                    </a:ln>
                  </pic:spPr>
                </pic:pic>
              </a:graphicData>
            </a:graphic>
          </wp:inline>
        </w:drawing>
      </w:r>
      <w:r>
        <w:br/>
      </w:r>
      <w:r>
        <w:br/>
      </w:r>
      <w:r w:rsidR="00BF6AAA">
        <w:t>After login in, verify that you can access subscription only content, few examples are:</w:t>
      </w:r>
    </w:p>
    <w:p w14:paraId="52590C46" w14:textId="5CD8FAA0" w:rsidR="00A1657B" w:rsidRDefault="00000000" w:rsidP="00BF6AAA">
      <w:pPr>
        <w:pStyle w:val="BodyText"/>
        <w:keepLines/>
        <w:numPr>
          <w:ilvl w:val="0"/>
          <w:numId w:val="28"/>
        </w:numPr>
        <w:tabs>
          <w:tab w:val="clear" w:pos="1247"/>
          <w:tab w:val="clear" w:pos="2552"/>
          <w:tab w:val="clear" w:pos="3856"/>
          <w:tab w:val="clear" w:pos="5216"/>
          <w:tab w:val="clear" w:pos="7768"/>
          <w:tab w:val="left" w:pos="7088"/>
          <w:tab w:val="left" w:pos="9072"/>
          <w:tab w:val="left" w:pos="10206"/>
        </w:tabs>
        <w:suppressAutoHyphens/>
        <w:spacing w:before="240" w:after="0"/>
      </w:pPr>
      <w:hyperlink r:id="rId16" w:history="1">
        <w:r w:rsidR="00A1657B" w:rsidRPr="00474AB6">
          <w:rPr>
            <w:rStyle w:val="Hyperlink"/>
          </w:rPr>
          <w:t>https://app.pluralsight.com/paths/skills/analyzing-network-traffic-with-wireshark</w:t>
        </w:r>
      </w:hyperlink>
    </w:p>
    <w:p w14:paraId="42173D30" w14:textId="77777777" w:rsidR="00A1657B" w:rsidRDefault="00A1657B" w:rsidP="00BF6AAA">
      <w:pPr>
        <w:pStyle w:val="BodyText"/>
        <w:keepLines/>
        <w:tabs>
          <w:tab w:val="clear" w:pos="1247"/>
          <w:tab w:val="clear" w:pos="2552"/>
          <w:tab w:val="clear" w:pos="3856"/>
          <w:tab w:val="clear" w:pos="5216"/>
          <w:tab w:val="clear" w:pos="7768"/>
          <w:tab w:val="left" w:pos="7088"/>
          <w:tab w:val="left" w:pos="9072"/>
          <w:tab w:val="left" w:pos="10206"/>
        </w:tabs>
        <w:suppressAutoHyphens/>
        <w:spacing w:before="240" w:after="0"/>
        <w:rPr>
          <w:i/>
          <w:color w:val="0000FF"/>
        </w:rPr>
      </w:pPr>
    </w:p>
    <w:p w14:paraId="0A12F2D5" w14:textId="2F5F2EF5" w:rsidR="00A22A77" w:rsidRDefault="00A22A77" w:rsidP="00A22A77">
      <w:pPr>
        <w:pStyle w:val="Heading1"/>
        <w:spacing w:before="0"/>
        <w:ind w:left="1440" w:hanging="1440"/>
      </w:pPr>
      <w:bookmarkStart w:id="11" w:name="_Toc408075844"/>
      <w:r>
        <w:t>Windows Platform Preparation</w:t>
      </w:r>
      <w:bookmarkEnd w:id="11"/>
    </w:p>
    <w:p w14:paraId="6E0C172C" w14:textId="7C536DB4" w:rsidR="00463514" w:rsidRPr="006C349A" w:rsidRDefault="00A84E8B" w:rsidP="006C349A">
      <w:r>
        <w:t xml:space="preserve">Estimated </w:t>
      </w:r>
      <w:r w:rsidR="000E3F66">
        <w:t>hours:</w:t>
      </w:r>
      <w:r w:rsidR="00B573C4">
        <w:t xml:space="preserve"> 1.0</w:t>
      </w:r>
    </w:p>
    <w:p w14:paraId="60E1EC71" w14:textId="25FB3E35" w:rsidR="00463514" w:rsidRDefault="0068557C" w:rsidP="00DF4A0A">
      <w:pPr>
        <w:pStyle w:val="Heading2"/>
        <w:keepNext w:val="0"/>
        <w:ind w:left="1440" w:hanging="1440"/>
      </w:pPr>
      <w:bookmarkStart w:id="12" w:name="_Toc1403389892"/>
      <w:r>
        <w:t>Third Party software installation</w:t>
      </w:r>
      <w:bookmarkEnd w:id="12"/>
      <w:r w:rsidR="00463514">
        <w:t xml:space="preserve"> </w:t>
      </w:r>
    </w:p>
    <w:p w14:paraId="39DB1553" w14:textId="1E37AF8D" w:rsidR="00165C9F" w:rsidRDefault="00165C9F" w:rsidP="00F94DFD">
      <w:pPr>
        <w:pStyle w:val="ListParagraph"/>
        <w:numPr>
          <w:ilvl w:val="0"/>
          <w:numId w:val="30"/>
        </w:numPr>
      </w:pPr>
      <w:r>
        <w:t>If not already done, install VirtualBox. Any 7.x version should work just fine.</w:t>
      </w:r>
    </w:p>
    <w:p w14:paraId="24CDDC15" w14:textId="77777777" w:rsidR="00165C9F" w:rsidRDefault="00165C9F" w:rsidP="00F94DFD">
      <w:pPr>
        <w:pStyle w:val="ListParagraph"/>
        <w:numPr>
          <w:ilvl w:val="0"/>
          <w:numId w:val="29"/>
        </w:numPr>
      </w:pPr>
      <w:r>
        <w:t>https://www.virtualbox.org/</w:t>
      </w:r>
    </w:p>
    <w:p w14:paraId="0880DDAF" w14:textId="4D642D66" w:rsidR="00165C9F" w:rsidRDefault="009810B2" w:rsidP="00DA3D1A">
      <w:pPr>
        <w:ind w:left="360"/>
      </w:pPr>
      <w:r>
        <w:t>NOTE</w:t>
      </w:r>
      <w:r w:rsidR="00165C9F">
        <w:t xml:space="preserve">: Depending on the Ericsson platform you use, you may </w:t>
      </w:r>
      <w:r w:rsidR="00683D75">
        <w:t>have to</w:t>
      </w:r>
      <w:r w:rsidR="00165C9F">
        <w:t xml:space="preserve"> elevate the installation as “Administrator</w:t>
      </w:r>
      <w:r w:rsidR="003D8507">
        <w:t>”.</w:t>
      </w:r>
    </w:p>
    <w:p w14:paraId="52C54410" w14:textId="19674F49" w:rsidR="00165C9F" w:rsidRDefault="00165C9F" w:rsidP="00F94DFD">
      <w:pPr>
        <w:pStyle w:val="ListParagraph"/>
        <w:numPr>
          <w:ilvl w:val="0"/>
          <w:numId w:val="30"/>
        </w:numPr>
      </w:pPr>
      <w:r>
        <w:t xml:space="preserve">You will need </w:t>
      </w:r>
      <w:r w:rsidR="009F0F3C">
        <w:t>a</w:t>
      </w:r>
      <w:r>
        <w:t xml:space="preserve"> </w:t>
      </w:r>
      <w:proofErr w:type="spellStart"/>
      <w:r>
        <w:t>ssh</w:t>
      </w:r>
      <w:proofErr w:type="spellEnd"/>
      <w:r>
        <w:t xml:space="preserve"> client that supports proxy port forwarding. </w:t>
      </w:r>
      <w:r w:rsidR="009F0F3C">
        <w:t xml:space="preserve">Few examples are </w:t>
      </w:r>
      <w:proofErr w:type="spellStart"/>
      <w:r>
        <w:t>SecureCRT</w:t>
      </w:r>
      <w:proofErr w:type="spellEnd"/>
      <w:r>
        <w:t xml:space="preserve">, </w:t>
      </w:r>
      <w:proofErr w:type="spellStart"/>
      <w:r>
        <w:t>MobaXterm</w:t>
      </w:r>
      <w:proofErr w:type="spellEnd"/>
      <w:r>
        <w:t xml:space="preserve">, or putty. Install and use which ever client </w:t>
      </w:r>
      <w:r w:rsidRPr="00140101">
        <w:rPr>
          <w:u w:val="single"/>
        </w:rPr>
        <w:t>you prefer</w:t>
      </w:r>
      <w:r>
        <w:t xml:space="preserve">. </w:t>
      </w:r>
      <w:r w:rsidR="00D62DE6">
        <w:t xml:space="preserve">The </w:t>
      </w:r>
      <w:r w:rsidR="006A1FDF">
        <w:t xml:space="preserve">lab </w:t>
      </w:r>
      <w:r w:rsidR="00D62DE6">
        <w:t xml:space="preserve">instructions </w:t>
      </w:r>
      <w:r>
        <w:t xml:space="preserve">will provide screen captures for </w:t>
      </w:r>
      <w:proofErr w:type="spellStart"/>
      <w:r>
        <w:t>SecureCRT</w:t>
      </w:r>
      <w:proofErr w:type="spellEnd"/>
      <w:r w:rsidR="00A43C84">
        <w:t xml:space="preserve">, putty and </w:t>
      </w:r>
      <w:proofErr w:type="spellStart"/>
      <w:r w:rsidR="00A43C84">
        <w:t>MobaXterm</w:t>
      </w:r>
      <w:proofErr w:type="spellEnd"/>
      <w:r>
        <w:t>.</w:t>
      </w:r>
      <w:r w:rsidR="00140101">
        <w:t xml:space="preserve"> </w:t>
      </w:r>
      <w:r w:rsidR="00A43C84">
        <w:t>If you chose a different client, r</w:t>
      </w:r>
      <w:r w:rsidR="00140101">
        <w:t xml:space="preserve">efer to </w:t>
      </w:r>
      <w:r w:rsidR="00B86B59">
        <w:t xml:space="preserve">the </w:t>
      </w:r>
      <w:r w:rsidR="00140101">
        <w:t xml:space="preserve">official document for the client </w:t>
      </w:r>
      <w:r w:rsidR="00140101" w:rsidRPr="001E6239">
        <w:rPr>
          <w:u w:val="single"/>
        </w:rPr>
        <w:t>you</w:t>
      </w:r>
      <w:r w:rsidR="00140101">
        <w:t xml:space="preserve"> chose to understand how to</w:t>
      </w:r>
      <w:r w:rsidR="00B86B59">
        <w:t xml:space="preserve"> install it and</w:t>
      </w:r>
      <w:r w:rsidR="00140101">
        <w:t xml:space="preserve"> </w:t>
      </w:r>
      <w:r w:rsidR="00F44181">
        <w:t xml:space="preserve">create </w:t>
      </w:r>
      <w:r w:rsidR="00B86B59">
        <w:t xml:space="preserve">sessions with </w:t>
      </w:r>
      <w:r w:rsidR="00F44181">
        <w:t>dynamic port forwarding.</w:t>
      </w:r>
    </w:p>
    <w:p w14:paraId="621FCEB2" w14:textId="5A2FF9EC" w:rsidR="008B1C18" w:rsidRDefault="00165C9F" w:rsidP="00F94DFD">
      <w:pPr>
        <w:pStyle w:val="ListParagraph"/>
        <w:numPr>
          <w:ilvl w:val="0"/>
          <w:numId w:val="30"/>
        </w:numPr>
      </w:pPr>
      <w:r>
        <w:t xml:space="preserve">You will need </w:t>
      </w:r>
      <w:r w:rsidR="007F165A">
        <w:t>a</w:t>
      </w:r>
      <w:r>
        <w:t xml:space="preserve"> sftp client that supports proxy port forwarding</w:t>
      </w:r>
      <w:r w:rsidR="00F44181">
        <w:t xml:space="preserve"> </w:t>
      </w:r>
      <w:r w:rsidR="007867F3">
        <w:t>like</w:t>
      </w:r>
      <w:r>
        <w:t xml:space="preserve"> FileZilla or WinSCP. Install and use which </w:t>
      </w:r>
      <w:r w:rsidR="008B1C18">
        <w:t xml:space="preserve">ever </w:t>
      </w:r>
      <w:r w:rsidR="00F44181">
        <w:t xml:space="preserve">client </w:t>
      </w:r>
      <w:r>
        <w:t>you prefer.</w:t>
      </w:r>
      <w:r w:rsidR="008B1C18">
        <w:t xml:space="preserve"> Refer to official document for the client </w:t>
      </w:r>
      <w:r w:rsidR="008B1C18" w:rsidRPr="001E6239">
        <w:rPr>
          <w:u w:val="single"/>
        </w:rPr>
        <w:t>you</w:t>
      </w:r>
      <w:r w:rsidR="008B1C18">
        <w:t xml:space="preserve"> chose to understand how to create </w:t>
      </w:r>
      <w:r w:rsidR="007A7D20">
        <w:t xml:space="preserve">sftp sessions reusing </w:t>
      </w:r>
      <w:r w:rsidR="008B1C18">
        <w:t>dynamic port forwarding.</w:t>
      </w:r>
    </w:p>
    <w:p w14:paraId="0DB5EFA3" w14:textId="7142E016" w:rsidR="00165C9F" w:rsidRDefault="00165C9F" w:rsidP="00F94DFD">
      <w:pPr>
        <w:pStyle w:val="ListParagraph"/>
        <w:numPr>
          <w:ilvl w:val="0"/>
          <w:numId w:val="30"/>
        </w:numPr>
      </w:pPr>
      <w:r>
        <w:t xml:space="preserve">Optional but highly recommended </w:t>
      </w:r>
      <w:r w:rsidR="006653D5">
        <w:t>applications:</w:t>
      </w:r>
    </w:p>
    <w:p w14:paraId="3696B32E" w14:textId="11ACCB4F" w:rsidR="007867F3" w:rsidRDefault="00165C9F" w:rsidP="00F62500">
      <w:pPr>
        <w:pStyle w:val="ListParagraph"/>
        <w:numPr>
          <w:ilvl w:val="1"/>
          <w:numId w:val="29"/>
        </w:numPr>
      </w:pPr>
      <w:r>
        <w:t>Notepad++</w:t>
      </w:r>
      <w:r w:rsidR="003141F6">
        <w:t xml:space="preserve">, </w:t>
      </w:r>
      <w:proofErr w:type="spellStart"/>
      <w:r>
        <w:t>VSCode</w:t>
      </w:r>
      <w:proofErr w:type="spellEnd"/>
    </w:p>
    <w:p w14:paraId="2D0050AB" w14:textId="77777777" w:rsidR="007867F3" w:rsidRDefault="007867F3">
      <w:pPr>
        <w:tabs>
          <w:tab w:val="clear" w:pos="1247"/>
          <w:tab w:val="clear" w:pos="2552"/>
          <w:tab w:val="clear" w:pos="3856"/>
          <w:tab w:val="clear" w:pos="5216"/>
          <w:tab w:val="clear" w:pos="6464"/>
          <w:tab w:val="clear" w:pos="7768"/>
        </w:tabs>
      </w:pPr>
      <w:r>
        <w:br w:type="page"/>
      </w:r>
    </w:p>
    <w:p w14:paraId="4E64C1E1" w14:textId="0B97F0DF" w:rsidR="00463514" w:rsidRDefault="00575F8D" w:rsidP="00DF4A0A">
      <w:pPr>
        <w:pStyle w:val="Heading2"/>
        <w:keepNext w:val="0"/>
        <w:ind w:left="1440" w:hanging="1440"/>
      </w:pPr>
      <w:bookmarkStart w:id="13" w:name="_Toc203394632"/>
      <w:r>
        <w:lastRenderedPageBreak/>
        <w:t>Disk space clean-up and availability</w:t>
      </w:r>
      <w:bookmarkEnd w:id="13"/>
      <w:r w:rsidR="00463514">
        <w:t xml:space="preserve"> </w:t>
      </w:r>
    </w:p>
    <w:p w14:paraId="07B5D668" w14:textId="448B1107" w:rsidR="00152CEA" w:rsidRDefault="00152CEA" w:rsidP="00152CEA">
      <w:r>
        <w:t>Perform a clean-up of your Windows platform to ensure you have at least 50 Gig of free storage space</w:t>
      </w:r>
      <w:r w:rsidR="004E7A76">
        <w:t xml:space="preserve">. Be mindful that your workshop is spread over several weeks, and you may have to </w:t>
      </w:r>
      <w:r w:rsidR="00DC10E7">
        <w:t xml:space="preserve">do more disk space clean-up </w:t>
      </w:r>
      <w:r>
        <w:t>throughout the class</w:t>
      </w:r>
      <w:r w:rsidR="00DC10E7">
        <w:t xml:space="preserve"> if your other duties are also disk space heavy.</w:t>
      </w:r>
    </w:p>
    <w:p w14:paraId="28FD9620" w14:textId="4CF1A8F1" w:rsidR="00463514" w:rsidRDefault="00310C70" w:rsidP="00152CEA">
      <w:r w:rsidRPr="00316B1D">
        <w:rPr>
          <w:b/>
          <w:bCs/>
          <w:u w:val="single"/>
        </w:rPr>
        <w:t>IMPORTANT</w:t>
      </w:r>
      <w:r>
        <w:t xml:space="preserve">: </w:t>
      </w:r>
      <w:r w:rsidR="00316B1D">
        <w:t>All t</w:t>
      </w:r>
      <w:r w:rsidR="00152CEA">
        <w:t>he labs must be installed on your local drive</w:t>
      </w:r>
      <w:r>
        <w:t xml:space="preserve"> in a </w:t>
      </w:r>
      <w:r w:rsidR="00B87239">
        <w:t>directory</w:t>
      </w:r>
      <w:r>
        <w:t xml:space="preserve"> that is </w:t>
      </w:r>
      <w:r w:rsidR="00152CEA">
        <w:t xml:space="preserve">NOT </w:t>
      </w:r>
      <w:r w:rsidR="000A5EF1">
        <w:t>synchronized</w:t>
      </w:r>
      <w:r>
        <w:t xml:space="preserve"> with </w:t>
      </w:r>
      <w:r w:rsidR="00152CEA">
        <w:t xml:space="preserve">OneDrive, not on external drives (like USB) nor any remote disks (like </w:t>
      </w:r>
      <w:r w:rsidR="00FB6FB3">
        <w:t>SharePoint</w:t>
      </w:r>
      <w:r w:rsidR="00152CEA">
        <w:t>).</w:t>
      </w:r>
      <w:r w:rsidR="00B87691">
        <w:t xml:space="preserve"> A </w:t>
      </w:r>
      <w:r w:rsidR="00FB6FB3">
        <w:t>potential</w:t>
      </w:r>
      <w:r w:rsidR="00B87691">
        <w:t xml:space="preserve"> solution would be to </w:t>
      </w:r>
      <w:r w:rsidR="00B87691" w:rsidRPr="00B87691">
        <w:t>create a folder under C:/Users/[your_signum]/Unsync_Documents</w:t>
      </w:r>
      <w:r w:rsidR="0056078A">
        <w:t>.</w:t>
      </w:r>
      <w:r w:rsidR="00B87691" w:rsidRPr="00B87691">
        <w:t xml:space="preserve"> </w:t>
      </w:r>
      <w:r w:rsidR="0056078A">
        <w:t xml:space="preserve">Subsequently, download </w:t>
      </w:r>
      <w:r w:rsidR="002D54DE">
        <w:t>your OVA files and</w:t>
      </w:r>
      <w:r w:rsidR="00B87691" w:rsidRPr="00B87691">
        <w:t xml:space="preserve"> install your lab</w:t>
      </w:r>
      <w:r w:rsidR="00B87691">
        <w:t>s</w:t>
      </w:r>
      <w:r w:rsidR="00C039E0">
        <w:t xml:space="preserve"> in that location.</w:t>
      </w:r>
    </w:p>
    <w:p w14:paraId="0EB87829" w14:textId="39B843AC" w:rsidR="00D81E95" w:rsidRDefault="000E0CFC" w:rsidP="00D81E95">
      <w:pPr>
        <w:pStyle w:val="Heading1"/>
        <w:spacing w:before="0"/>
        <w:ind w:left="1440" w:hanging="1440"/>
      </w:pPr>
      <w:bookmarkStart w:id="14" w:name="_Toc339019284"/>
      <w:r>
        <w:t xml:space="preserve">Section A: </w:t>
      </w:r>
      <w:proofErr w:type="spellStart"/>
      <w:r w:rsidR="00D81E95">
        <w:t>Nocentino</w:t>
      </w:r>
      <w:proofErr w:type="spellEnd"/>
      <w:r w:rsidR="00D81E95">
        <w:t xml:space="preserve"> Lab Installation</w:t>
      </w:r>
      <w:bookmarkEnd w:id="14"/>
      <w:r w:rsidR="00D81E95">
        <w:t xml:space="preserve"> </w:t>
      </w:r>
    </w:p>
    <w:p w14:paraId="312894E5" w14:textId="2B6ED1F7" w:rsidR="00022FF3" w:rsidRPr="00022FF3" w:rsidRDefault="00A84E8B" w:rsidP="00022FF3">
      <w:r>
        <w:t xml:space="preserve">Estimated </w:t>
      </w:r>
      <w:r w:rsidR="000E3F66">
        <w:t>hours:</w:t>
      </w:r>
      <w:r w:rsidR="00DD58C3">
        <w:t xml:space="preserve"> 2.0 hours</w:t>
      </w:r>
      <w:r w:rsidR="00370942">
        <w:t xml:space="preserve"> (ensure you have secured th</w:t>
      </w:r>
      <w:r w:rsidR="001627CD">
        <w:t>e training time with your manager)</w:t>
      </w:r>
    </w:p>
    <w:p w14:paraId="49811463" w14:textId="75854DA6" w:rsidR="00463514" w:rsidRDefault="0083121C" w:rsidP="00DF4A0A">
      <w:pPr>
        <w:pStyle w:val="Heading2"/>
        <w:keepNext w:val="0"/>
        <w:ind w:left="1440" w:hanging="1440"/>
      </w:pPr>
      <w:bookmarkStart w:id="15" w:name="_Toc743868184"/>
      <w:r>
        <w:t xml:space="preserve">Download </w:t>
      </w:r>
      <w:proofErr w:type="spellStart"/>
      <w:r w:rsidR="006B5081">
        <w:t>Nocentino</w:t>
      </w:r>
      <w:proofErr w:type="spellEnd"/>
      <w:r w:rsidR="006B5081">
        <w:t xml:space="preserve"> </w:t>
      </w:r>
      <w:r>
        <w:t xml:space="preserve">lab </w:t>
      </w:r>
      <w:proofErr w:type="gramStart"/>
      <w:r>
        <w:t>OVA</w:t>
      </w:r>
      <w:bookmarkEnd w:id="15"/>
      <w:proofErr w:type="gramEnd"/>
    </w:p>
    <w:p w14:paraId="62342991" w14:textId="34C5B55C" w:rsidR="00F16A19" w:rsidRDefault="00F16A19" w:rsidP="000F4E7A">
      <w:r>
        <w:t xml:space="preserve">The files are available at this </w:t>
      </w:r>
      <w:r w:rsidR="001637C9">
        <w:t>location:</w:t>
      </w:r>
    </w:p>
    <w:p w14:paraId="5F708AED" w14:textId="60717AF5" w:rsidR="00954CA8" w:rsidRDefault="007A0725" w:rsidP="00954CA8">
      <w:pPr>
        <w:ind w:left="1247"/>
        <w:rPr>
          <w:rFonts w:ascii="Roboto" w:hAnsi="Roboto"/>
          <w:sz w:val="29"/>
          <w:szCs w:val="29"/>
        </w:rPr>
      </w:pPr>
      <w:r>
        <w:rPr>
          <w:rFonts w:ascii="Cambria" w:hAnsi="Cambria"/>
          <w:sz w:val="29"/>
          <w:szCs w:val="29"/>
          <w:bdr w:val="none" w:sz="0" w:space="0" w:color="auto" w:frame="1"/>
        </w:rPr>
        <w:t>Your MS Team Channel: File</w:t>
      </w:r>
      <w:r w:rsidR="00E3359E">
        <w:rPr>
          <w:rFonts w:ascii="Cambria" w:hAnsi="Cambria"/>
          <w:sz w:val="29"/>
          <w:szCs w:val="29"/>
          <w:bdr w:val="none" w:sz="0" w:space="0" w:color="auto" w:frame="1"/>
        </w:rPr>
        <w:t>s</w:t>
      </w:r>
      <w:r>
        <w:rPr>
          <w:rFonts w:ascii="Cambria" w:hAnsi="Cambria"/>
          <w:sz w:val="29"/>
          <w:szCs w:val="29"/>
          <w:bdr w:val="none" w:sz="0" w:space="0" w:color="auto" w:frame="1"/>
        </w:rPr>
        <w:t xml:space="preserve"> </w:t>
      </w:r>
      <w:proofErr w:type="gramStart"/>
      <w:r>
        <w:rPr>
          <w:rFonts w:ascii="Cambria" w:hAnsi="Cambria"/>
          <w:sz w:val="29"/>
          <w:szCs w:val="29"/>
          <w:bdr w:val="none" w:sz="0" w:space="0" w:color="auto" w:frame="1"/>
        </w:rPr>
        <w:t>section::</w:t>
      </w:r>
      <w:proofErr w:type="gramEnd"/>
      <w:r>
        <w:rPr>
          <w:rFonts w:ascii="Cambria" w:hAnsi="Cambria"/>
          <w:sz w:val="29"/>
          <w:szCs w:val="29"/>
          <w:bdr w:val="none" w:sz="0" w:space="0" w:color="auto" w:frame="1"/>
        </w:rPr>
        <w:t xml:space="preserve"> </w:t>
      </w:r>
      <w:r w:rsidR="00265DCF" w:rsidRPr="007A0725">
        <w:rPr>
          <w:rFonts w:ascii="Roboto" w:hAnsi="Roboto"/>
          <w:sz w:val="29"/>
          <w:szCs w:val="29"/>
          <w:bdr w:val="none" w:sz="0" w:space="0" w:color="auto" w:frame="1"/>
        </w:rPr>
        <w:t>FileBucket-1-2023</w:t>
      </w:r>
    </w:p>
    <w:p w14:paraId="6EA42E41" w14:textId="3B55A38F" w:rsidR="00463514" w:rsidRDefault="00476BB1" w:rsidP="00954CA8">
      <w:r>
        <w:t>Download the Installation document and all the OVA for the Lab.</w:t>
      </w:r>
    </w:p>
    <w:p w14:paraId="2B8F6A87" w14:textId="3977240B" w:rsidR="00463514" w:rsidRDefault="00F858F6" w:rsidP="00DF4A0A">
      <w:pPr>
        <w:pStyle w:val="Heading2"/>
        <w:keepNext w:val="0"/>
        <w:ind w:left="1440" w:hanging="1440"/>
      </w:pPr>
      <w:bookmarkStart w:id="16" w:name="_Toc318224258"/>
      <w:r>
        <w:t xml:space="preserve">Install </w:t>
      </w:r>
      <w:proofErr w:type="spellStart"/>
      <w:r w:rsidR="006B5081">
        <w:t>Nocentino</w:t>
      </w:r>
      <w:proofErr w:type="spellEnd"/>
      <w:r w:rsidR="006B5081">
        <w:t xml:space="preserve"> </w:t>
      </w:r>
      <w:r>
        <w:t xml:space="preserve">lab </w:t>
      </w:r>
      <w:proofErr w:type="gramStart"/>
      <w:r>
        <w:t>OVA</w:t>
      </w:r>
      <w:bookmarkEnd w:id="16"/>
      <w:proofErr w:type="gramEnd"/>
    </w:p>
    <w:p w14:paraId="485E1877" w14:textId="196DE481" w:rsidR="00463514" w:rsidRDefault="008E0288" w:rsidP="00AE1188">
      <w:r w:rsidRPr="008E0288">
        <w:t xml:space="preserve">Read the Installation document that you downloaded from the same folder in the </w:t>
      </w:r>
      <w:r w:rsidR="000A5EF1" w:rsidRPr="008E0288">
        <w:t>earlier</w:t>
      </w:r>
      <w:r w:rsidRPr="008E0288">
        <w:t xml:space="preserve"> </w:t>
      </w:r>
      <w:r>
        <w:t xml:space="preserve">step and </w:t>
      </w:r>
      <w:r w:rsidR="00164674">
        <w:t>continue</w:t>
      </w:r>
      <w:r>
        <w:t xml:space="preserve"> with the installation of your </w:t>
      </w:r>
      <w:proofErr w:type="spellStart"/>
      <w:r>
        <w:t>Nocentino</w:t>
      </w:r>
      <w:proofErr w:type="spellEnd"/>
      <w:r>
        <w:t xml:space="preserve"> </w:t>
      </w:r>
      <w:proofErr w:type="gramStart"/>
      <w:r>
        <w:t>lab</w:t>
      </w:r>
      <w:proofErr w:type="gramEnd"/>
    </w:p>
    <w:p w14:paraId="0712C13B" w14:textId="0C9401CB" w:rsidR="008E7F3C" w:rsidRDefault="008E7F3C" w:rsidP="008E7F3C">
      <w:r>
        <w:t>If successful, you should see the following Virtual Machines (VMs) in your VirtualBox environment:</w:t>
      </w:r>
    </w:p>
    <w:p w14:paraId="44FB8671" w14:textId="0D47286C" w:rsidR="008E0288" w:rsidRDefault="008E7F3C" w:rsidP="008E7F3C">
      <w:pPr>
        <w:ind w:left="1247"/>
      </w:pPr>
      <w:r>
        <w:t>FRR</w:t>
      </w:r>
      <w:r w:rsidR="000F461E">
        <w:t xml:space="preserve"> / </w:t>
      </w:r>
      <w:r>
        <w:t>Kube1</w:t>
      </w:r>
      <w:r w:rsidR="000F461E">
        <w:t xml:space="preserve"> / </w:t>
      </w:r>
      <w:r>
        <w:t>Kube2</w:t>
      </w:r>
      <w:r w:rsidR="000F461E">
        <w:t xml:space="preserve"> / </w:t>
      </w:r>
      <w:r>
        <w:t>Kube3</w:t>
      </w:r>
      <w:r w:rsidR="000F461E">
        <w:t xml:space="preserve"> / </w:t>
      </w:r>
      <w:r>
        <w:t>Kube4</w:t>
      </w:r>
    </w:p>
    <w:p w14:paraId="0230528F" w14:textId="77777777" w:rsidR="00C777E3" w:rsidRDefault="00DA3C77" w:rsidP="00DA3C77">
      <w:r w:rsidRPr="00DA3C77">
        <w:t xml:space="preserve">Power-up </w:t>
      </w:r>
      <w:r w:rsidR="006163DF">
        <w:t xml:space="preserve">the FRR </w:t>
      </w:r>
      <w:r w:rsidRPr="00DA3C77">
        <w:t xml:space="preserve">VM nodes, and log-in to </w:t>
      </w:r>
      <w:r w:rsidR="006163DF">
        <w:t xml:space="preserve">it </w:t>
      </w:r>
      <w:r w:rsidRPr="00DA3C77">
        <w:t xml:space="preserve">via the </w:t>
      </w:r>
      <w:r w:rsidR="00FB6FB3">
        <w:t>VirtualBox</w:t>
      </w:r>
      <w:r w:rsidR="007B2AC6">
        <w:t xml:space="preserve"> </w:t>
      </w:r>
      <w:r w:rsidRPr="00DA3C77">
        <w:t>console and execute the command ‘</w:t>
      </w:r>
      <w:proofErr w:type="spellStart"/>
      <w:r w:rsidRPr="00DA3C77">
        <w:t>ip</w:t>
      </w:r>
      <w:proofErr w:type="spellEnd"/>
      <w:r w:rsidRPr="00DA3C77">
        <w:t xml:space="preserve"> a’.</w:t>
      </w:r>
      <w:r w:rsidR="007B2AC6">
        <w:t xml:space="preserve"> </w:t>
      </w:r>
      <w:r w:rsidR="00C44631">
        <w:t xml:space="preserve">Get familiar with the 10.81.10.x </w:t>
      </w:r>
      <w:proofErr w:type="spellStart"/>
      <w:r w:rsidR="007B2AC6">
        <w:t>ip</w:t>
      </w:r>
      <w:proofErr w:type="spellEnd"/>
      <w:r w:rsidR="007B2AC6">
        <w:t xml:space="preserve"> address </w:t>
      </w:r>
      <w:r w:rsidR="00C44631">
        <w:t>range used.</w:t>
      </w:r>
      <w:r w:rsidR="00202C01">
        <w:t xml:space="preserve"> </w:t>
      </w:r>
    </w:p>
    <w:p w14:paraId="122409A9" w14:textId="22B7D9EE" w:rsidR="00DA3C77" w:rsidRDefault="00202C01" w:rsidP="00DA3C77">
      <w:r>
        <w:t xml:space="preserve">Proceed with the same </w:t>
      </w:r>
      <w:r w:rsidR="001C200E">
        <w:t xml:space="preserve">for </w:t>
      </w:r>
      <w:r>
        <w:t xml:space="preserve">each of the </w:t>
      </w:r>
      <w:r w:rsidR="001C200E">
        <w:t xml:space="preserve">other </w:t>
      </w:r>
      <w:r>
        <w:t>VMs</w:t>
      </w:r>
      <w:r w:rsidR="001C200E">
        <w:t xml:space="preserve">, one at a time. The first boot </w:t>
      </w:r>
      <w:r w:rsidR="007F165A">
        <w:t>is</w:t>
      </w:r>
      <w:r w:rsidR="001C200E">
        <w:t xml:space="preserve"> usually more CPU/disk intensi</w:t>
      </w:r>
      <w:r w:rsidR="00DB7191">
        <w:t>ve.</w:t>
      </w:r>
    </w:p>
    <w:p w14:paraId="77664639" w14:textId="77777777" w:rsidR="00A91371" w:rsidRDefault="00A91371">
      <w:pPr>
        <w:tabs>
          <w:tab w:val="clear" w:pos="1247"/>
          <w:tab w:val="clear" w:pos="2552"/>
          <w:tab w:val="clear" w:pos="3856"/>
          <w:tab w:val="clear" w:pos="5216"/>
          <w:tab w:val="clear" w:pos="6464"/>
          <w:tab w:val="clear" w:pos="7768"/>
        </w:tabs>
        <w:rPr>
          <w:rFonts w:eastAsiaTheme="majorEastAsia" w:cstheme="majorBidi"/>
          <w:b/>
          <w:bCs/>
          <w:sz w:val="24"/>
          <w:szCs w:val="26"/>
        </w:rPr>
      </w:pPr>
      <w:r>
        <w:br w:type="page"/>
      </w:r>
    </w:p>
    <w:p w14:paraId="5CDD5768" w14:textId="3981189C" w:rsidR="00463514" w:rsidRDefault="00A53CDA" w:rsidP="00DF4A0A">
      <w:pPr>
        <w:pStyle w:val="Heading2"/>
        <w:keepNext w:val="0"/>
        <w:ind w:left="1440" w:hanging="1440"/>
      </w:pPr>
      <w:bookmarkStart w:id="17" w:name="_Toc118847157"/>
      <w:r>
        <w:lastRenderedPageBreak/>
        <w:t>Test your</w:t>
      </w:r>
      <w:r w:rsidR="00022F57">
        <w:t xml:space="preserve"> SSH client </w:t>
      </w:r>
      <w:r w:rsidR="00244056">
        <w:t>sessions.</w:t>
      </w:r>
      <w:bookmarkEnd w:id="17"/>
    </w:p>
    <w:p w14:paraId="7168533B" w14:textId="1B13BE77" w:rsidR="00463514" w:rsidRDefault="003D6CF0" w:rsidP="000B376F">
      <w:r>
        <w:t>L</w:t>
      </w:r>
      <w:r w:rsidR="000B376F" w:rsidRPr="000B376F">
        <w:t xml:space="preserve">og-in to each of the VMs via </w:t>
      </w:r>
      <w:r>
        <w:t xml:space="preserve">your </w:t>
      </w:r>
      <w:proofErr w:type="spellStart"/>
      <w:r>
        <w:t>ssh</w:t>
      </w:r>
      <w:proofErr w:type="spellEnd"/>
      <w:r>
        <w:t xml:space="preserve"> client </w:t>
      </w:r>
      <w:r w:rsidR="000B376F" w:rsidRPr="000B376F">
        <w:t>and execute the command ‘</w:t>
      </w:r>
      <w:proofErr w:type="spellStart"/>
      <w:r w:rsidR="00957398">
        <w:t>df</w:t>
      </w:r>
      <w:proofErr w:type="spellEnd"/>
      <w:r w:rsidR="00957398">
        <w:t xml:space="preserve"> -h</w:t>
      </w:r>
      <w:r w:rsidR="000B376F" w:rsidRPr="000B376F">
        <w:t xml:space="preserve">’ in each of them. Get familiar with the </w:t>
      </w:r>
      <w:r w:rsidR="00957398">
        <w:t xml:space="preserve">disk usage </w:t>
      </w:r>
      <w:r w:rsidR="00A53CDA">
        <w:t>statistics</w:t>
      </w:r>
      <w:r w:rsidR="000B376F" w:rsidRPr="000B376F">
        <w:t>.</w:t>
      </w:r>
      <w:r w:rsidR="000B376F">
        <w:t xml:space="preserve"> </w:t>
      </w:r>
    </w:p>
    <w:p w14:paraId="2A934E4B" w14:textId="58D24489" w:rsidR="00D641E3" w:rsidRDefault="00D641E3" w:rsidP="000B376F">
      <w:r>
        <w:t xml:space="preserve">NOTE: you </w:t>
      </w:r>
      <w:r w:rsidRPr="00FA30DA">
        <w:rPr>
          <w:u w:val="single"/>
        </w:rPr>
        <w:t>must</w:t>
      </w:r>
      <w:r>
        <w:t xml:space="preserve"> connect your FRR first. The Kube-1 to 4 sessions </w:t>
      </w:r>
      <w:r w:rsidR="09328F81">
        <w:t>is</w:t>
      </w:r>
      <w:r>
        <w:t xml:space="preserve"> reusing the tunnel created by the FRR.</w:t>
      </w:r>
    </w:p>
    <w:p w14:paraId="31F7FBFC" w14:textId="495DC38F" w:rsidR="00FA30DA" w:rsidRDefault="00FA30DA" w:rsidP="000B376F">
      <w:r>
        <w:t xml:space="preserve">RECOMMENDATION: </w:t>
      </w:r>
      <w:r w:rsidRPr="00FA30DA">
        <w:t xml:space="preserve">When you create your </w:t>
      </w:r>
      <w:proofErr w:type="spellStart"/>
      <w:r>
        <w:t>ssh</w:t>
      </w:r>
      <w:proofErr w:type="spellEnd"/>
      <w:r>
        <w:t xml:space="preserve"> </w:t>
      </w:r>
      <w:r w:rsidRPr="00FA30DA">
        <w:t xml:space="preserve">sessions, </w:t>
      </w:r>
      <w:r>
        <w:t>we</w:t>
      </w:r>
      <w:r w:rsidRPr="00FA30DA">
        <w:t xml:space="preserve"> highly recommend you </w:t>
      </w:r>
      <w:r w:rsidR="000A5EF1" w:rsidRPr="00FA30DA">
        <w:t>use</w:t>
      </w:r>
      <w:r w:rsidRPr="00FA30DA">
        <w:t xml:space="preserve"> </w:t>
      </w:r>
      <w:r w:rsidR="00694B96" w:rsidRPr="00FA30DA">
        <w:t>distinct colors</w:t>
      </w:r>
      <w:r w:rsidRPr="00FA30DA">
        <w:t xml:space="preserve"> for EACH VM. Preferably a color that you like for kube-1 and </w:t>
      </w:r>
      <w:r w:rsidR="00455025" w:rsidRPr="00FA30DA">
        <w:t>unusual colors</w:t>
      </w:r>
      <w:r w:rsidRPr="00FA30DA">
        <w:t xml:space="preserve"> less attractive for FRR and kube2-4. After your cluster is created, you will process 99% of your commands on kube-1 only. The colors are a visual safety protection</w:t>
      </w:r>
      <w:r w:rsidR="00E1260C">
        <w:t>.</w:t>
      </w:r>
    </w:p>
    <w:p w14:paraId="57AACE96" w14:textId="5CDC0507" w:rsidR="00C774DB" w:rsidRDefault="00DB4912" w:rsidP="00C774DB">
      <w:pPr>
        <w:pStyle w:val="Heading2"/>
        <w:keepNext w:val="0"/>
        <w:ind w:left="1440" w:hanging="1440"/>
      </w:pPr>
      <w:bookmarkStart w:id="18" w:name="_Toc1547205427"/>
      <w:r>
        <w:t>Understand Lab Environment</w:t>
      </w:r>
      <w:bookmarkEnd w:id="18"/>
    </w:p>
    <w:p w14:paraId="5865733A" w14:textId="4EC42982" w:rsidR="00E454A4" w:rsidRDefault="00E454A4" w:rsidP="00E454A4">
      <w:r>
        <w:t>FRR</w:t>
      </w:r>
    </w:p>
    <w:p w14:paraId="4FD142A3" w14:textId="1509786A" w:rsidR="00923492" w:rsidRDefault="00E454A4" w:rsidP="00F94DFD">
      <w:pPr>
        <w:pStyle w:val="ListParagraph"/>
        <w:numPr>
          <w:ilvl w:val="0"/>
          <w:numId w:val="31"/>
        </w:numPr>
      </w:pPr>
      <w:r>
        <w:t xml:space="preserve">Your FRR is a </w:t>
      </w:r>
      <w:r w:rsidR="00FB6FB3">
        <w:t>jump box</w:t>
      </w:r>
      <w:r w:rsidR="00D435BD">
        <w:t>/</w:t>
      </w:r>
      <w:r>
        <w:t>router</w:t>
      </w:r>
      <w:r w:rsidR="00D435BD">
        <w:t>/DNS</w:t>
      </w:r>
      <w:r>
        <w:t xml:space="preserve"> </w:t>
      </w:r>
      <w:r w:rsidR="009F07B5">
        <w:t>for</w:t>
      </w:r>
      <w:r>
        <w:t xml:space="preserve"> your lab</w:t>
      </w:r>
      <w:r w:rsidR="009F07B5">
        <w:t>s</w:t>
      </w:r>
      <w:r>
        <w:t xml:space="preserve">, it can be seen as a data center router, a demarcation between the external world and your lab. IMPORTANT You will not perform any commands on this </w:t>
      </w:r>
      <w:r w:rsidR="00FB6FB3">
        <w:t>jump box</w:t>
      </w:r>
      <w:r>
        <w:t xml:space="preserve">/router node. The color trick recommended in the </w:t>
      </w:r>
      <w:r w:rsidR="000A5EF1">
        <w:t>earlier</w:t>
      </w:r>
      <w:r>
        <w:t xml:space="preserve"> lesson should help you avoid mistakes.</w:t>
      </w:r>
    </w:p>
    <w:p w14:paraId="2723EFC3" w14:textId="1AEEA233" w:rsidR="00923492" w:rsidRDefault="00923492" w:rsidP="00923492">
      <w:r>
        <w:t>Kube-1</w:t>
      </w:r>
    </w:p>
    <w:p w14:paraId="64B5D592" w14:textId="5D7DAC61" w:rsidR="004D6B67" w:rsidRDefault="00923492" w:rsidP="00F94DFD">
      <w:pPr>
        <w:pStyle w:val="ListParagraph"/>
        <w:numPr>
          <w:ilvl w:val="0"/>
          <w:numId w:val="31"/>
        </w:numPr>
      </w:pPr>
      <w:r>
        <w:t xml:space="preserve">On the Pluralsight WBL, the instructor’s Control plane node is named c1-cp1. </w:t>
      </w:r>
      <w:r w:rsidR="00A360E6">
        <w:t xml:space="preserve">Your kube-1 will become your Control Plane node. </w:t>
      </w:r>
      <w:r>
        <w:t>Most of your Kubernetes commands will be done on this node. You</w:t>
      </w:r>
      <w:r w:rsidR="00F00C51">
        <w:t>r</w:t>
      </w:r>
      <w:r>
        <w:t xml:space="preserve"> CP node </w:t>
      </w:r>
      <w:r w:rsidR="009B2800">
        <w:t>is named</w:t>
      </w:r>
      <w:r>
        <w:t xml:space="preserve"> my-ubuntu-1. </w:t>
      </w:r>
      <w:r w:rsidR="00F00C51">
        <w:t xml:space="preserve">You will need to </w:t>
      </w:r>
      <w:r>
        <w:t>adapt</w:t>
      </w:r>
      <w:r w:rsidR="00F00C51">
        <w:t xml:space="preserve"> </w:t>
      </w:r>
      <w:r>
        <w:t>you</w:t>
      </w:r>
      <w:r w:rsidR="00F00C51">
        <w:t>r</w:t>
      </w:r>
      <w:r>
        <w:t xml:space="preserve"> </w:t>
      </w:r>
      <w:r w:rsidR="00F00C51">
        <w:t xml:space="preserve">commands </w:t>
      </w:r>
      <w:r w:rsidR="00602BF4">
        <w:t>to match this</w:t>
      </w:r>
      <w:r>
        <w:t>. It is done on purpose so that you get used to adaptation of commands</w:t>
      </w:r>
      <w:r w:rsidR="00602BF4">
        <w:t xml:space="preserve"> in the real world</w:t>
      </w:r>
      <w:r>
        <w:t xml:space="preserve">. EVERY cloud </w:t>
      </w:r>
      <w:r w:rsidR="6513E8C7">
        <w:t>infrastructure</w:t>
      </w:r>
      <w:r>
        <w:t xml:space="preserve"> is different.</w:t>
      </w:r>
    </w:p>
    <w:p w14:paraId="75419FA2" w14:textId="096E3A0E" w:rsidR="004D6B67" w:rsidRDefault="004D6B67" w:rsidP="004D6B67">
      <w:r>
        <w:t>Kube-2 to Kube-4</w:t>
      </w:r>
    </w:p>
    <w:p w14:paraId="20BB583D" w14:textId="19F78A4D" w:rsidR="00FE181F" w:rsidRDefault="004D6B67" w:rsidP="00F94DFD">
      <w:pPr>
        <w:pStyle w:val="ListParagraph"/>
        <w:numPr>
          <w:ilvl w:val="0"/>
          <w:numId w:val="31"/>
        </w:numPr>
      </w:pPr>
      <w:r>
        <w:t>On the Pluralsight WBL, the instructor’s lab worker node</w:t>
      </w:r>
      <w:r w:rsidR="00FE181F">
        <w:t>s</w:t>
      </w:r>
      <w:r>
        <w:t xml:space="preserve"> are named c1-node1, c1-node2, c1-node3, etc. </w:t>
      </w:r>
      <w:r w:rsidR="00146F18">
        <w:t xml:space="preserve">Your kube-2 to kube-4 will be used as worker nodes. </w:t>
      </w:r>
      <w:r>
        <w:t>As you probably guessed, your</w:t>
      </w:r>
      <w:r w:rsidR="00146F18">
        <w:t>s</w:t>
      </w:r>
      <w:r>
        <w:t xml:space="preserve"> will also have different names.</w:t>
      </w:r>
    </w:p>
    <w:p w14:paraId="674548BC" w14:textId="77777777" w:rsidR="00FE181F" w:rsidRDefault="00FE181F" w:rsidP="00C774DB">
      <w:r>
        <w:t>Adaptation skills</w:t>
      </w:r>
    </w:p>
    <w:p w14:paraId="1F224BF6" w14:textId="1651145D" w:rsidR="00DB4912" w:rsidRDefault="00FE181F" w:rsidP="00F94DFD">
      <w:pPr>
        <w:pStyle w:val="ListParagraph"/>
        <w:numPr>
          <w:ilvl w:val="0"/>
          <w:numId w:val="31"/>
        </w:numPr>
      </w:pPr>
      <w:r>
        <w:t xml:space="preserve">Each of your VMs above will have a different name and a different IP address compared to the instructor on Pluralsight. It’s done on purpose to </w:t>
      </w:r>
      <w:r w:rsidR="003343E2">
        <w:t xml:space="preserve">trigger </w:t>
      </w:r>
      <w:r w:rsidR="002D1629">
        <w:t xml:space="preserve">your </w:t>
      </w:r>
      <w:r>
        <w:t xml:space="preserve">adaptation skills. No cloud or virtual infrastructure will have the same </w:t>
      </w:r>
      <w:proofErr w:type="spellStart"/>
      <w:r>
        <w:t>ip</w:t>
      </w:r>
      <w:proofErr w:type="spellEnd"/>
      <w:r>
        <w:t xml:space="preserve"> addresses and same hostnames. </w:t>
      </w:r>
      <w:r w:rsidR="003343E2">
        <w:t>Consequently,</w:t>
      </w:r>
      <w:r>
        <w:t xml:space="preserve"> this will </w:t>
      </w:r>
      <w:r w:rsidR="00E61968">
        <w:t xml:space="preserve">expose </w:t>
      </w:r>
      <w:r>
        <w:t xml:space="preserve">you to this situation and you will have to adapt some of your commands. For example, if an </w:t>
      </w:r>
      <w:proofErr w:type="spellStart"/>
      <w:r>
        <w:t>ip</w:t>
      </w:r>
      <w:proofErr w:type="spellEnd"/>
      <w:r>
        <w:t xml:space="preserve"> address is needed for a specific command, you may </w:t>
      </w:r>
      <w:r w:rsidR="00E61968">
        <w:t xml:space="preserve">then </w:t>
      </w:r>
      <w:r>
        <w:t xml:space="preserve">have to use your lab’s </w:t>
      </w:r>
      <w:proofErr w:type="spellStart"/>
      <w:r>
        <w:t>ip</w:t>
      </w:r>
      <w:proofErr w:type="spellEnd"/>
      <w:r>
        <w:t xml:space="preserve"> address range instead of the </w:t>
      </w:r>
      <w:proofErr w:type="spellStart"/>
      <w:r>
        <w:t>ip</w:t>
      </w:r>
      <w:proofErr w:type="spellEnd"/>
      <w:r>
        <w:t xml:space="preserve"> address range of the instructor’s lab in Pluralsight.</w:t>
      </w:r>
      <w:r w:rsidR="00DB7191" w:rsidRPr="00E454A4">
        <w:br/>
      </w:r>
    </w:p>
    <w:p w14:paraId="12F99E54" w14:textId="1426B9B1" w:rsidR="0034360D" w:rsidRDefault="006837FC" w:rsidP="0034360D">
      <w:pPr>
        <w:pStyle w:val="Heading2"/>
        <w:keepNext w:val="0"/>
        <w:ind w:left="1440" w:hanging="1440"/>
      </w:pPr>
      <w:bookmarkStart w:id="19" w:name="_Toc1596887496"/>
      <w:r>
        <w:lastRenderedPageBreak/>
        <w:t>Personalize Lab Environment</w:t>
      </w:r>
      <w:bookmarkEnd w:id="19"/>
    </w:p>
    <w:p w14:paraId="78B8EA32" w14:textId="14CA7DC7" w:rsidR="00A031D4" w:rsidRDefault="00A031D4" w:rsidP="00A031D4">
      <w:r>
        <w:t>This lesson will change the prompt of your lab to personalize it to you</w:t>
      </w:r>
      <w:r w:rsidR="00034029">
        <w:t xml:space="preserve">. </w:t>
      </w:r>
      <w:r>
        <w:t xml:space="preserve">Log in to your </w:t>
      </w:r>
      <w:r w:rsidRPr="00034029">
        <w:rPr>
          <w:u w:val="single"/>
        </w:rPr>
        <w:t>Kube-1</w:t>
      </w:r>
      <w:r>
        <w:t xml:space="preserve"> using the </w:t>
      </w:r>
      <w:proofErr w:type="spellStart"/>
      <w:r>
        <w:t>ssh</w:t>
      </w:r>
      <w:proofErr w:type="spellEnd"/>
      <w:r>
        <w:t xml:space="preserve"> session you created during your lab installation</w:t>
      </w:r>
      <w:r w:rsidR="00034029">
        <w:t xml:space="preserve">. </w:t>
      </w:r>
      <w:r>
        <w:t>Process the following script and answer the questions</w:t>
      </w:r>
      <w:r w:rsidR="00034029">
        <w:t>:</w:t>
      </w:r>
    </w:p>
    <w:p w14:paraId="68FD8037" w14:textId="77777777" w:rsidR="00A031D4" w:rsidRDefault="00A031D4" w:rsidP="00F94DFD">
      <w:pPr>
        <w:pStyle w:val="ListParagraph"/>
        <w:numPr>
          <w:ilvl w:val="0"/>
          <w:numId w:val="29"/>
        </w:numPr>
      </w:pPr>
      <w:proofErr w:type="spellStart"/>
      <w:r>
        <w:t>wget</w:t>
      </w:r>
      <w:proofErr w:type="spellEnd"/>
      <w:r>
        <w:t xml:space="preserve"> -</w:t>
      </w:r>
      <w:proofErr w:type="spellStart"/>
      <w:r>
        <w:t>qO</w:t>
      </w:r>
      <w:proofErr w:type="spellEnd"/>
      <w:r>
        <w:t xml:space="preserve"> /tmp/prompt.sh https://raw.githubusercontent.com/martin-eric/cn-class/main/prompt_setup.sh &amp;&amp; bash /tmp/prompt.sh &amp;&amp; rm -rf /tmp/prompt.sh</w:t>
      </w:r>
    </w:p>
    <w:p w14:paraId="10A92EB9" w14:textId="7CAE7965" w:rsidR="00A031D4" w:rsidRDefault="00A031D4">
      <w:r>
        <w:t xml:space="preserve">Logout and log back into all your </w:t>
      </w:r>
      <w:r w:rsidRPr="4357EEA2">
        <w:rPr>
          <w:u w:val="single"/>
        </w:rPr>
        <w:t>Kube-1</w:t>
      </w:r>
      <w:r>
        <w:t xml:space="preserve"> sessions. Notice your prompt should reflect your name and signum</w:t>
      </w:r>
      <w:r w:rsidR="0034360D">
        <w:t>.</w:t>
      </w:r>
    </w:p>
    <w:p w14:paraId="39B6F85B" w14:textId="58F61C38" w:rsidR="469F5142" w:rsidRDefault="469F5142" w:rsidP="4357EEA2">
      <w:pPr>
        <w:pStyle w:val="Heading2"/>
        <w:keepNext w:val="0"/>
        <w:ind w:left="1440" w:hanging="1440"/>
      </w:pPr>
      <w:bookmarkStart w:id="20" w:name="_Toc1908739307"/>
      <w:r>
        <w:t xml:space="preserve">Send </w:t>
      </w:r>
      <w:r w:rsidR="1F12840B">
        <w:t>“</w:t>
      </w:r>
      <w:proofErr w:type="spellStart"/>
      <w:r w:rsidR="1F12840B">
        <w:t>Nocentino</w:t>
      </w:r>
      <w:proofErr w:type="spellEnd"/>
      <w:r w:rsidR="1F12840B">
        <w:t xml:space="preserve"> Lab Ready” </w:t>
      </w:r>
      <w:r>
        <w:t>Screenshot</w:t>
      </w:r>
      <w:bookmarkEnd w:id="20"/>
    </w:p>
    <w:p w14:paraId="3E464240" w14:textId="708286F2" w:rsidR="1B9800DD" w:rsidRDefault="1B9800DD" w:rsidP="4357EEA2">
      <w:r>
        <w:t xml:space="preserve">Send an email to your </w:t>
      </w:r>
      <w:r w:rsidR="3299EF60">
        <w:t>facilitators</w:t>
      </w:r>
      <w:r>
        <w:t xml:space="preserve"> with “</w:t>
      </w:r>
      <w:proofErr w:type="spellStart"/>
      <w:r>
        <w:t>Nocentino</w:t>
      </w:r>
      <w:proofErr w:type="spellEnd"/>
      <w:r>
        <w:t xml:space="preserve"> Lab Ready (your signum)” as </w:t>
      </w:r>
      <w:proofErr w:type="gramStart"/>
      <w:r>
        <w:t>title, and</w:t>
      </w:r>
      <w:proofErr w:type="gramEnd"/>
      <w:r>
        <w:t xml:space="preserve"> include a screen capture showing all 5 VMs are imported to your VirtualBox, Running, and connect</w:t>
      </w:r>
      <w:r w:rsidR="2EB52382">
        <w:t>ed</w:t>
      </w:r>
      <w:r>
        <w:t xml:space="preserve"> via your </w:t>
      </w:r>
      <w:proofErr w:type="spellStart"/>
      <w:r>
        <w:t>ssh</w:t>
      </w:r>
      <w:proofErr w:type="spellEnd"/>
      <w:r w:rsidR="57EC0366">
        <w:t xml:space="preserve"> console</w:t>
      </w:r>
      <w:r>
        <w:t xml:space="preserve">. Below is an example of what it should look like using </w:t>
      </w:r>
      <w:proofErr w:type="spellStart"/>
      <w:r w:rsidR="5468BAE6">
        <w:t>S</w:t>
      </w:r>
      <w:r>
        <w:t>ecure</w:t>
      </w:r>
      <w:r w:rsidR="70D7B43D">
        <w:t>CRT</w:t>
      </w:r>
      <w:proofErr w:type="spellEnd"/>
      <w:r>
        <w:t>.</w:t>
      </w:r>
      <w:r w:rsidR="1F9AAD89">
        <w:t xml:space="preserve">  If you are using putty or </w:t>
      </w:r>
      <w:proofErr w:type="spellStart"/>
      <w:r w:rsidR="1F9AAD89">
        <w:t>MobaXterm</w:t>
      </w:r>
      <w:proofErr w:type="spellEnd"/>
      <w:r w:rsidR="1F9AAD89">
        <w:t xml:space="preserve"> your screen shot will vary but should </w:t>
      </w:r>
      <w:r w:rsidR="039876CD">
        <w:t>still show all the required information.</w:t>
      </w:r>
    </w:p>
    <w:p w14:paraId="49B799E2" w14:textId="54BFC1EF" w:rsidR="1A8FD836" w:rsidRDefault="1A8FD836" w:rsidP="4357EEA2">
      <w:pPr>
        <w:jc w:val="center"/>
      </w:pPr>
      <w:r>
        <w:rPr>
          <w:noProof/>
        </w:rPr>
        <w:drawing>
          <wp:inline distT="0" distB="0" distL="0" distR="0" wp14:anchorId="6916B62A" wp14:editId="0E659195">
            <wp:extent cx="6131138" cy="3040023"/>
            <wp:effectExtent l="0" t="0" r="0" b="0"/>
            <wp:docPr id="1487902781" name="Picture 148790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31138" cy="3040023"/>
                    </a:xfrm>
                    <a:prstGeom prst="rect">
                      <a:avLst/>
                    </a:prstGeom>
                  </pic:spPr>
                </pic:pic>
              </a:graphicData>
            </a:graphic>
          </wp:inline>
        </w:drawing>
      </w:r>
    </w:p>
    <w:p w14:paraId="5AC9AD90" w14:textId="1A0614D3" w:rsidR="00425598" w:rsidRDefault="00425598" w:rsidP="00425598">
      <w:pPr>
        <w:pStyle w:val="Heading2"/>
        <w:keepNext w:val="0"/>
        <w:ind w:left="1440" w:hanging="1440"/>
      </w:pPr>
      <w:bookmarkStart w:id="21" w:name="_Toc351967361"/>
      <w:r>
        <w:t xml:space="preserve">Understand </w:t>
      </w:r>
      <w:r w:rsidR="00ED6253">
        <w:t xml:space="preserve">the curriculum </w:t>
      </w:r>
      <w:r>
        <w:t>flow</w:t>
      </w:r>
      <w:r w:rsidR="00ED6253">
        <w:t xml:space="preserve"> with </w:t>
      </w:r>
      <w:proofErr w:type="gramStart"/>
      <w:r w:rsidR="00ED6253">
        <w:t>Pluralsight</w:t>
      </w:r>
      <w:bookmarkEnd w:id="21"/>
      <w:proofErr w:type="gramEnd"/>
    </w:p>
    <w:p w14:paraId="625AC661" w14:textId="5A99A4FE" w:rsidR="000D7B29" w:rsidRPr="000D7B29" w:rsidRDefault="00ED6253" w:rsidP="000D7B29">
      <w:r>
        <w:t xml:space="preserve">This </w:t>
      </w:r>
      <w:r w:rsidR="00827999">
        <w:t>playbook</w:t>
      </w:r>
      <w:r>
        <w:t xml:space="preserve"> will give you the flow of the workshop. </w:t>
      </w:r>
      <w:r w:rsidR="007E2745">
        <w:t xml:space="preserve">You will be guided to go watch videos and perform exercises that are on the Pluralsight modules. When you are done with a module, come back to this </w:t>
      </w:r>
      <w:r w:rsidR="00827999">
        <w:t>playbook</w:t>
      </w:r>
      <w:r w:rsidR="007140BB">
        <w:t xml:space="preserve"> to follow the next </w:t>
      </w:r>
      <w:r w:rsidR="000A5EF1">
        <w:t>proper step</w:t>
      </w:r>
      <w:r w:rsidR="007140BB">
        <w:t>.</w:t>
      </w:r>
    </w:p>
    <w:p w14:paraId="2CC69111" w14:textId="525A5781" w:rsidR="00D06C36" w:rsidRDefault="00D06C36" w:rsidP="00D06C36">
      <w:pPr>
        <w:pStyle w:val="Heading2"/>
        <w:keepNext w:val="0"/>
        <w:ind w:left="1440" w:hanging="1440"/>
      </w:pPr>
      <w:bookmarkStart w:id="22" w:name="_Toc1304781540"/>
      <w:r>
        <w:lastRenderedPageBreak/>
        <w:t xml:space="preserve">Understand </w:t>
      </w:r>
      <w:r w:rsidR="007D343F">
        <w:t>O</w:t>
      </w:r>
      <w:r w:rsidR="00692AC2">
        <w:t xml:space="preserve">n-premises vs. Off-premises vs. </w:t>
      </w:r>
      <w:proofErr w:type="spellStart"/>
      <w:proofErr w:type="gramStart"/>
      <w:r w:rsidR="007F165A">
        <w:t>Hyperscaler</w:t>
      </w:r>
      <w:bookmarkEnd w:id="22"/>
      <w:proofErr w:type="spellEnd"/>
      <w:proofErr w:type="gramEnd"/>
    </w:p>
    <w:p w14:paraId="35A89329" w14:textId="371A5F5D" w:rsidR="00DB4912" w:rsidRPr="00EE0878" w:rsidRDefault="009A40C7" w:rsidP="00EE0878">
      <w:r>
        <w:t>This</w:t>
      </w:r>
      <w:r w:rsidR="005535AA">
        <w:t xml:space="preserve"> lab is </w:t>
      </w:r>
      <w:r w:rsidR="009E0D77">
        <w:t xml:space="preserve">composed of </w:t>
      </w:r>
      <w:r w:rsidR="005535AA">
        <w:t xml:space="preserve">4 Virtual machines using your windows platform </w:t>
      </w:r>
      <w:r w:rsidR="00C079C5">
        <w:t xml:space="preserve">resources. This configuration is considered on-premises “On-prem”. </w:t>
      </w:r>
      <w:r w:rsidR="00FD5457">
        <w:t>The instructor on Pluralsight will show you exercises on other environment (off-premises/</w:t>
      </w:r>
      <w:proofErr w:type="spellStart"/>
      <w:r w:rsidR="00FD5457">
        <w:t>Hyperscaler</w:t>
      </w:r>
      <w:proofErr w:type="spellEnd"/>
      <w:r w:rsidR="00FD5457">
        <w:t>)</w:t>
      </w:r>
      <w:r w:rsidR="00422FF7">
        <w:t xml:space="preserve"> like Google or Azure</w:t>
      </w:r>
      <w:r w:rsidR="00FD5457">
        <w:t xml:space="preserve">. </w:t>
      </w:r>
      <w:r w:rsidR="00FD5457" w:rsidRPr="00B26C65">
        <w:rPr>
          <w:b/>
          <w:bCs/>
          <w:u w:val="single"/>
        </w:rPr>
        <w:t>Only</w:t>
      </w:r>
      <w:r w:rsidR="00FD5457">
        <w:t xml:space="preserve"> </w:t>
      </w:r>
      <w:r w:rsidR="00422FF7">
        <w:t>proceed</w:t>
      </w:r>
      <w:r w:rsidR="00FD5457">
        <w:t xml:space="preserve"> with the exercises that apply to </w:t>
      </w:r>
      <w:r w:rsidR="0049781D">
        <w:t>the “on-prem” environment</w:t>
      </w:r>
      <w:r w:rsidR="00B26C65">
        <w:t xml:space="preserve">. However, </w:t>
      </w:r>
      <w:r w:rsidR="0049781D">
        <w:t xml:space="preserve">understand the other environment exercises as </w:t>
      </w:r>
      <w:r w:rsidR="00B26C65">
        <w:t xml:space="preserve">they are </w:t>
      </w:r>
      <w:r w:rsidR="0049781D">
        <w:t xml:space="preserve">great </w:t>
      </w:r>
      <w:r w:rsidR="003A4F79">
        <w:t>exercises</w:t>
      </w:r>
      <w:r w:rsidR="0049781D">
        <w:t xml:space="preserve"> that can be applied post workshop.</w:t>
      </w:r>
    </w:p>
    <w:p w14:paraId="054F4478" w14:textId="77777777" w:rsidR="009F5C31" w:rsidRDefault="009F5C31">
      <w:pPr>
        <w:tabs>
          <w:tab w:val="clear" w:pos="1247"/>
          <w:tab w:val="clear" w:pos="2552"/>
          <w:tab w:val="clear" w:pos="3856"/>
          <w:tab w:val="clear" w:pos="5216"/>
          <w:tab w:val="clear" w:pos="6464"/>
          <w:tab w:val="clear" w:pos="7768"/>
        </w:tabs>
        <w:rPr>
          <w:rFonts w:eastAsiaTheme="majorEastAsia" w:cstheme="majorBidi"/>
          <w:b/>
          <w:bCs/>
          <w:sz w:val="28"/>
          <w:szCs w:val="28"/>
        </w:rPr>
      </w:pPr>
      <w:r>
        <w:br w:type="page"/>
      </w:r>
    </w:p>
    <w:p w14:paraId="55E636C5" w14:textId="0CD3F384" w:rsidR="00A65418" w:rsidRDefault="00ED1586" w:rsidP="00DF4A0A">
      <w:pPr>
        <w:pStyle w:val="Heading1"/>
        <w:spacing w:before="0"/>
        <w:ind w:left="1440" w:hanging="1440"/>
      </w:pPr>
      <w:bookmarkStart w:id="23" w:name="_Toc1762175535"/>
      <w:r>
        <w:lastRenderedPageBreak/>
        <w:t xml:space="preserve">Section </w:t>
      </w:r>
      <w:r w:rsidR="000E0CFC">
        <w:t>B</w:t>
      </w:r>
      <w:r>
        <w:t xml:space="preserve">: </w:t>
      </w:r>
      <w:r w:rsidR="00CB2006">
        <w:t>Kubernetes Installation and Configuration Fundamentals</w:t>
      </w:r>
      <w:bookmarkEnd w:id="23"/>
    </w:p>
    <w:p w14:paraId="0E5EE528" w14:textId="1C34092B" w:rsidR="00A84E8B" w:rsidRPr="00A84E8B" w:rsidRDefault="00A84E8B" w:rsidP="00A84E8B">
      <w:r>
        <w:t xml:space="preserve">Estimated </w:t>
      </w:r>
      <w:r w:rsidR="000E3F66">
        <w:t>hours:</w:t>
      </w:r>
      <w:r w:rsidR="0049781D">
        <w:t xml:space="preserve"> 3 hrs. Lecture </w:t>
      </w:r>
      <w:r w:rsidR="004026FB">
        <w:t xml:space="preserve">+ </w:t>
      </w:r>
      <w:r w:rsidR="0049781D">
        <w:t>3 hrs. exercises</w:t>
      </w:r>
      <w:r w:rsidR="009C03B9">
        <w:t xml:space="preserve"> (ensure you have secured the training time with your manager)</w:t>
      </w:r>
    </w:p>
    <w:p w14:paraId="221C4867" w14:textId="100F804A" w:rsidR="00A65418" w:rsidRDefault="007337DA" w:rsidP="00A65418">
      <w:pPr>
        <w:pStyle w:val="Heading2"/>
        <w:keepNext w:val="0"/>
        <w:ind w:left="1440" w:hanging="1440"/>
      </w:pPr>
      <w:bookmarkStart w:id="24" w:name="_Toc1561898143"/>
      <w:bookmarkStart w:id="25" w:name="_Hlk131758494"/>
      <w:r>
        <w:t xml:space="preserve">Watch the video modules </w:t>
      </w:r>
      <w:r w:rsidR="001B28C9">
        <w:t xml:space="preserve">and download </w:t>
      </w:r>
      <w:proofErr w:type="gramStart"/>
      <w:r w:rsidR="001B28C9">
        <w:t>exercises</w:t>
      </w:r>
      <w:bookmarkEnd w:id="24"/>
      <w:proofErr w:type="gramEnd"/>
      <w:r w:rsidR="001B28C9">
        <w:t xml:space="preserve"> </w:t>
      </w:r>
    </w:p>
    <w:bookmarkEnd w:id="25"/>
    <w:p w14:paraId="5FDF0307" w14:textId="5C93C058" w:rsidR="00112E42" w:rsidRDefault="00112E42" w:rsidP="00112E42">
      <w:pPr>
        <w:pStyle w:val="ListParagraph"/>
        <w:numPr>
          <w:ilvl w:val="0"/>
          <w:numId w:val="34"/>
        </w:numPr>
      </w:pPr>
      <w:r>
        <w:t>Instructions</w:t>
      </w:r>
    </w:p>
    <w:p w14:paraId="53649C64" w14:textId="449604AB" w:rsidR="007E4B5F" w:rsidRDefault="007E4B5F" w:rsidP="007E4B5F">
      <w:pPr>
        <w:ind w:left="720"/>
      </w:pPr>
      <w:r>
        <w:t xml:space="preserve">Every </w:t>
      </w:r>
      <w:r w:rsidR="003465F2">
        <w:t>k8s s</w:t>
      </w:r>
      <w:r>
        <w:t xml:space="preserve">ection will be taught on Pluralsight, you will need to download the exercise files relevant for the </w:t>
      </w:r>
      <w:r w:rsidR="0070087D">
        <w:t>module</w:t>
      </w:r>
      <w:r>
        <w:t xml:space="preserve">. The instructor will use them </w:t>
      </w:r>
      <w:r w:rsidR="124BD724">
        <w:t>in</w:t>
      </w:r>
      <w:r>
        <w:t xml:space="preserve"> his lab as he teaches you.</w:t>
      </w:r>
    </w:p>
    <w:p w14:paraId="361ABDA3" w14:textId="3EE3A271" w:rsidR="007E4B5F" w:rsidRDefault="007E4B5F" w:rsidP="007E4B5F">
      <w:pPr>
        <w:ind w:left="720"/>
      </w:pPr>
      <w:r>
        <w:t xml:space="preserve">You will use </w:t>
      </w:r>
      <w:r w:rsidR="00170FAE">
        <w:t xml:space="preserve">the same </w:t>
      </w:r>
      <w:r>
        <w:t xml:space="preserve">exercises files and perform the commands on your own lab. You can </w:t>
      </w:r>
      <w:r w:rsidR="0070087D">
        <w:t>cut ‘n</w:t>
      </w:r>
      <w:r>
        <w:t xml:space="preserve"> paste his command directly in your own lab</w:t>
      </w:r>
      <w:r w:rsidR="00A970E3">
        <w:t xml:space="preserve"> </w:t>
      </w:r>
      <w:r>
        <w:t xml:space="preserve">with minimal changes. (99% of the times </w:t>
      </w:r>
      <w:r w:rsidR="00A970E3">
        <w:t>they</w:t>
      </w:r>
      <w:r>
        <w:t xml:space="preserve"> work</w:t>
      </w:r>
      <w:r w:rsidR="00A970E3">
        <w:t xml:space="preserve"> as is</w:t>
      </w:r>
      <w:r>
        <w:t>)</w:t>
      </w:r>
      <w:r w:rsidR="0042460A">
        <w:t xml:space="preserve">. </w:t>
      </w:r>
      <w:r w:rsidR="0042460A" w:rsidRPr="00A33309">
        <w:t>See below warnings</w:t>
      </w:r>
      <w:r w:rsidR="0042460A">
        <w:t>.</w:t>
      </w:r>
    </w:p>
    <w:p w14:paraId="130DE583" w14:textId="6A2F3C5E" w:rsidR="007A64BF" w:rsidRPr="00A33309" w:rsidRDefault="007A64BF" w:rsidP="00112E42">
      <w:pPr>
        <w:ind w:left="720"/>
      </w:pPr>
      <w:r>
        <w:rPr>
          <w:noProof/>
        </w:rPr>
        <w:drawing>
          <wp:inline distT="0" distB="0" distL="0" distR="0" wp14:anchorId="16773CBB" wp14:editId="71811C44">
            <wp:extent cx="5614737" cy="118674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5388" cy="1195332"/>
                    </a:xfrm>
                    <a:prstGeom prst="rect">
                      <a:avLst/>
                    </a:prstGeom>
                    <a:noFill/>
                    <a:ln>
                      <a:noFill/>
                    </a:ln>
                  </pic:spPr>
                </pic:pic>
              </a:graphicData>
            </a:graphic>
          </wp:inline>
        </w:drawing>
      </w:r>
    </w:p>
    <w:p w14:paraId="53E3D7A4" w14:textId="58B43A84" w:rsidR="001B28C9" w:rsidRDefault="00A33309" w:rsidP="004978F5">
      <w:pPr>
        <w:ind w:left="720"/>
      </w:pPr>
      <w:r w:rsidRPr="00A33309">
        <w:t>As you progress in the curriculum, the commands will become more complex.</w:t>
      </w:r>
    </w:p>
    <w:p w14:paraId="0272561F" w14:textId="1E1AA5DB" w:rsidR="00D1548E" w:rsidRDefault="00D1548E" w:rsidP="004978F5">
      <w:pPr>
        <w:ind w:left="720"/>
      </w:pPr>
      <w:r>
        <w:t xml:space="preserve">*WARNING* Ask your instructor </w:t>
      </w:r>
      <w:r w:rsidR="00F97383">
        <w:t>if there are known workarounds that need to be applied to this Section</w:t>
      </w:r>
    </w:p>
    <w:p w14:paraId="6428CB06" w14:textId="592A8AB5" w:rsidR="00B71ED7" w:rsidRDefault="00B71ED7" w:rsidP="004978F5">
      <w:pPr>
        <w:ind w:left="720"/>
      </w:pPr>
      <w:r>
        <w:t xml:space="preserve">*REMINDER* </w:t>
      </w:r>
      <w:r w:rsidRPr="00B71ED7">
        <w:t>The instructor on Pluralsight will show you exercises on other environment (off-premises/</w:t>
      </w:r>
      <w:proofErr w:type="spellStart"/>
      <w:r w:rsidRPr="00B71ED7">
        <w:t>Hyperscaler</w:t>
      </w:r>
      <w:proofErr w:type="spellEnd"/>
      <w:r w:rsidRPr="00B71ED7">
        <w:t>) like Google or Azure. Only proceed with the exercises that apply to the “on-prem” environment. However, understand the other environment exercises as they are great exercises that can be applied post workshop.</w:t>
      </w:r>
    </w:p>
    <w:p w14:paraId="55C73B39" w14:textId="2181FFCA" w:rsidR="00112E42" w:rsidRDefault="00DF2A84" w:rsidP="00DF2A84">
      <w:pPr>
        <w:pStyle w:val="ListParagraph"/>
        <w:numPr>
          <w:ilvl w:val="0"/>
          <w:numId w:val="36"/>
        </w:numPr>
      </w:pPr>
      <w:r>
        <w:t xml:space="preserve">Video and exercise files of the </w:t>
      </w:r>
      <w:r w:rsidR="003050F8">
        <w:t>section:</w:t>
      </w:r>
    </w:p>
    <w:p w14:paraId="165375A9" w14:textId="0B13A78B" w:rsidR="00112E42" w:rsidRPr="001B28C9" w:rsidRDefault="00000000" w:rsidP="001B28C9">
      <w:pPr>
        <w:pStyle w:val="ListParagraph"/>
        <w:numPr>
          <w:ilvl w:val="1"/>
          <w:numId w:val="36"/>
        </w:numPr>
      </w:pPr>
      <w:hyperlink r:id="rId19" w:history="1">
        <w:r w:rsidR="004978F5" w:rsidRPr="00474AB6">
          <w:rPr>
            <w:rStyle w:val="Hyperlink"/>
          </w:rPr>
          <w:t>https://app.pluralsight.com/library/courses/kubernetes-installation-configuration-fundamentals/table-of-contents</w:t>
        </w:r>
      </w:hyperlink>
    </w:p>
    <w:p w14:paraId="364AC962" w14:textId="77777777" w:rsidR="007E3125" w:rsidRDefault="007E3125">
      <w:pPr>
        <w:tabs>
          <w:tab w:val="clear" w:pos="1247"/>
          <w:tab w:val="clear" w:pos="2552"/>
          <w:tab w:val="clear" w:pos="3856"/>
          <w:tab w:val="clear" w:pos="5216"/>
          <w:tab w:val="clear" w:pos="6464"/>
          <w:tab w:val="clear" w:pos="7768"/>
        </w:tabs>
        <w:rPr>
          <w:rFonts w:eastAsiaTheme="majorEastAsia" w:cstheme="majorBidi"/>
          <w:b/>
          <w:bCs/>
          <w:sz w:val="28"/>
          <w:szCs w:val="28"/>
        </w:rPr>
      </w:pPr>
      <w:r>
        <w:br w:type="page"/>
      </w:r>
    </w:p>
    <w:p w14:paraId="2EA54A97" w14:textId="3A4CEE25" w:rsidR="00CF2045" w:rsidRDefault="00ED1586" w:rsidP="00CF2045">
      <w:pPr>
        <w:pStyle w:val="Heading1"/>
        <w:spacing w:before="0"/>
        <w:ind w:left="1440" w:hanging="1440"/>
      </w:pPr>
      <w:bookmarkStart w:id="26" w:name="_Toc467732788"/>
      <w:r>
        <w:lastRenderedPageBreak/>
        <w:t xml:space="preserve">Section </w:t>
      </w:r>
      <w:r w:rsidR="000D7222">
        <w:t>C</w:t>
      </w:r>
      <w:r>
        <w:t xml:space="preserve">: </w:t>
      </w:r>
      <w:r w:rsidR="00490594">
        <w:t>Manage the Kubernetes API Server and Pods</w:t>
      </w:r>
      <w:bookmarkEnd w:id="26"/>
    </w:p>
    <w:p w14:paraId="5EE5499E" w14:textId="1B66F39F" w:rsidR="0042460A" w:rsidRPr="00A84E8B" w:rsidRDefault="0042460A" w:rsidP="0042460A">
      <w:r>
        <w:t>Estimated hours: 3 hrs. Lecture + 3 hrs. exercises</w:t>
      </w:r>
      <w:r w:rsidR="009C03B9">
        <w:t xml:space="preserve"> (ensure you block training time on your calendar)</w:t>
      </w:r>
    </w:p>
    <w:p w14:paraId="23A35CAB" w14:textId="77777777" w:rsidR="001D39B6" w:rsidRDefault="001D39B6" w:rsidP="001D39B6">
      <w:pPr>
        <w:pStyle w:val="Heading2"/>
        <w:keepNext w:val="0"/>
        <w:ind w:left="1440" w:hanging="1440"/>
      </w:pPr>
      <w:bookmarkStart w:id="27" w:name="_Toc5018583"/>
      <w:r>
        <w:t xml:space="preserve">Watch the video modules and download </w:t>
      </w:r>
      <w:proofErr w:type="gramStart"/>
      <w:r>
        <w:t>exercises</w:t>
      </w:r>
      <w:bookmarkEnd w:id="27"/>
      <w:proofErr w:type="gramEnd"/>
      <w:r>
        <w:t xml:space="preserve"> </w:t>
      </w:r>
    </w:p>
    <w:p w14:paraId="645E6C4B" w14:textId="77777777" w:rsidR="00841F97" w:rsidRDefault="00841F97" w:rsidP="00841F97">
      <w:pPr>
        <w:pStyle w:val="ListParagraph"/>
        <w:numPr>
          <w:ilvl w:val="0"/>
          <w:numId w:val="34"/>
        </w:numPr>
      </w:pPr>
      <w:r>
        <w:t>Instructions</w:t>
      </w:r>
    </w:p>
    <w:p w14:paraId="5DB0B361" w14:textId="20C1F3E1" w:rsidR="00841F97" w:rsidRDefault="00841F97" w:rsidP="00841F97">
      <w:pPr>
        <w:pStyle w:val="ListParagraph"/>
        <w:numPr>
          <w:ilvl w:val="1"/>
          <w:numId w:val="34"/>
        </w:numPr>
      </w:pPr>
      <w:r>
        <w:t xml:space="preserve">Download the exercise files relevant for the module and </w:t>
      </w:r>
      <w:r w:rsidR="00336B4E">
        <w:t>continue</w:t>
      </w:r>
      <w:r>
        <w:t xml:space="preserve"> with the videos.</w:t>
      </w:r>
      <w:r w:rsidR="00BF3675">
        <w:br/>
      </w:r>
    </w:p>
    <w:p w14:paraId="468585AC" w14:textId="77777777" w:rsidR="00BF3675" w:rsidRDefault="00BF3675" w:rsidP="00BF3675">
      <w:pPr>
        <w:pStyle w:val="ListParagraph"/>
        <w:numPr>
          <w:ilvl w:val="0"/>
          <w:numId w:val="34"/>
        </w:numPr>
      </w:pPr>
      <w:r>
        <w:t>Video and exercise files of the section:</w:t>
      </w:r>
    </w:p>
    <w:p w14:paraId="1644DCB3" w14:textId="0C0F23B1" w:rsidR="00332A19" w:rsidRDefault="00000000" w:rsidP="00F62500">
      <w:pPr>
        <w:pStyle w:val="ListParagraph"/>
        <w:numPr>
          <w:ilvl w:val="1"/>
          <w:numId w:val="34"/>
        </w:numPr>
      </w:pPr>
      <w:hyperlink r:id="rId20" w:history="1">
        <w:r w:rsidR="00332A19" w:rsidRPr="00474AB6">
          <w:rPr>
            <w:rStyle w:val="Hyperlink"/>
          </w:rPr>
          <w:t>https://app.pluralsight.com/library/courses/managing-kubernetes-api-server-pods/table-of-contents</w:t>
        </w:r>
      </w:hyperlink>
    </w:p>
    <w:p w14:paraId="19A574C5" w14:textId="77777777" w:rsidR="00362F21" w:rsidRDefault="00362F21" w:rsidP="001D4C26">
      <w:pPr>
        <w:ind w:left="360"/>
      </w:pPr>
      <w:r>
        <w:t>*WARNING* Ask your instructor if there are known workarounds that need to be applied to this Section</w:t>
      </w:r>
    </w:p>
    <w:p w14:paraId="7EC65485" w14:textId="06C5EEF6" w:rsidR="00362F21" w:rsidRDefault="001D4C26" w:rsidP="007E3125">
      <w:pPr>
        <w:ind w:left="360"/>
      </w:pPr>
      <w:r>
        <w:t xml:space="preserve">*REMINDER* </w:t>
      </w:r>
      <w:r w:rsidRPr="00B71ED7">
        <w:t xml:space="preserve">The instructor on Pluralsight will show you exercises on other </w:t>
      </w:r>
      <w:r w:rsidR="52409AB1">
        <w:t>environments</w:t>
      </w:r>
      <w:r w:rsidRPr="00B71ED7">
        <w:t xml:space="preserve"> (off-premises/</w:t>
      </w:r>
      <w:proofErr w:type="spellStart"/>
      <w:r w:rsidRPr="00B71ED7">
        <w:t>Hyperscaler</w:t>
      </w:r>
      <w:proofErr w:type="spellEnd"/>
      <w:r w:rsidRPr="00B71ED7">
        <w:t>) like Google or Azure. Only proceed with the exercises that apply to the “on-prem” environment. However, understand the other environment exercises as they are great exercises that can be applied post workshop.</w:t>
      </w:r>
    </w:p>
    <w:p w14:paraId="5323157E" w14:textId="77777777" w:rsidR="00463514" w:rsidRPr="00575B84" w:rsidRDefault="00463514" w:rsidP="00463514">
      <w:pPr>
        <w:pStyle w:val="Text"/>
      </w:pPr>
    </w:p>
    <w:p w14:paraId="27B9E781" w14:textId="4F76CF9D" w:rsidR="00490594" w:rsidRDefault="00F45E94" w:rsidP="00490594">
      <w:pPr>
        <w:pStyle w:val="Heading1"/>
        <w:spacing w:before="0"/>
        <w:ind w:left="1440" w:hanging="1440"/>
      </w:pPr>
      <w:bookmarkStart w:id="28" w:name="_Toc1125450528"/>
      <w:r>
        <w:t xml:space="preserve">Section </w:t>
      </w:r>
      <w:r w:rsidR="000D7222">
        <w:t>D</w:t>
      </w:r>
      <w:r>
        <w:t xml:space="preserve">: </w:t>
      </w:r>
      <w:r w:rsidR="004876EB">
        <w:t>Manage Kubernetes Controllers and Deployments</w:t>
      </w:r>
      <w:bookmarkEnd w:id="28"/>
    </w:p>
    <w:p w14:paraId="2C882B69" w14:textId="04932C70" w:rsidR="00F45E94" w:rsidRPr="00A84E8B" w:rsidRDefault="00F45E94" w:rsidP="00F45E94">
      <w:r>
        <w:t>Estimated hours: 3 hrs. Lecture + 3 hrs. exercises</w:t>
      </w:r>
      <w:r w:rsidR="009C03B9">
        <w:t xml:space="preserve"> (ensure you block training time on your calendar)</w:t>
      </w:r>
    </w:p>
    <w:p w14:paraId="7EF6234C" w14:textId="77777777" w:rsidR="00F45E94" w:rsidRDefault="00F45E94" w:rsidP="00F45E94">
      <w:pPr>
        <w:pStyle w:val="Heading2"/>
        <w:keepNext w:val="0"/>
        <w:ind w:left="1440" w:hanging="1440"/>
      </w:pPr>
      <w:bookmarkStart w:id="29" w:name="_Toc1805446859"/>
      <w:r>
        <w:t xml:space="preserve">Watch the video modules and download </w:t>
      </w:r>
      <w:proofErr w:type="gramStart"/>
      <w:r>
        <w:t>exercises</w:t>
      </w:r>
      <w:bookmarkEnd w:id="29"/>
      <w:proofErr w:type="gramEnd"/>
      <w:r>
        <w:t xml:space="preserve"> </w:t>
      </w:r>
    </w:p>
    <w:p w14:paraId="43B517BD" w14:textId="77777777" w:rsidR="00F45E94" w:rsidRDefault="00F45E94" w:rsidP="00F45E94">
      <w:pPr>
        <w:pStyle w:val="ListParagraph"/>
        <w:numPr>
          <w:ilvl w:val="0"/>
          <w:numId w:val="34"/>
        </w:numPr>
      </w:pPr>
      <w:r>
        <w:t>Instructions</w:t>
      </w:r>
    </w:p>
    <w:p w14:paraId="155C94B1" w14:textId="6024D0FB" w:rsidR="00F45E94" w:rsidRDefault="00F45E94" w:rsidP="00F45E94">
      <w:pPr>
        <w:pStyle w:val="ListParagraph"/>
        <w:numPr>
          <w:ilvl w:val="1"/>
          <w:numId w:val="34"/>
        </w:numPr>
      </w:pPr>
      <w:r>
        <w:t xml:space="preserve">Download the exercise files relevant for the module and </w:t>
      </w:r>
      <w:r w:rsidR="00336B4E">
        <w:t>continue</w:t>
      </w:r>
      <w:r>
        <w:t xml:space="preserve"> with the videos.</w:t>
      </w:r>
      <w:r>
        <w:br/>
      </w:r>
    </w:p>
    <w:p w14:paraId="47CDE1C0" w14:textId="77777777" w:rsidR="000D42F0" w:rsidRDefault="00F45E94" w:rsidP="000D42F0">
      <w:pPr>
        <w:pStyle w:val="ListParagraph"/>
        <w:numPr>
          <w:ilvl w:val="0"/>
          <w:numId w:val="34"/>
        </w:numPr>
      </w:pPr>
      <w:r>
        <w:t>Video and exercise files of the section:</w:t>
      </w:r>
    </w:p>
    <w:p w14:paraId="4A1B0E4B" w14:textId="12A22196" w:rsidR="000D42F0" w:rsidRDefault="00000000" w:rsidP="00020688">
      <w:pPr>
        <w:pStyle w:val="ListParagraph"/>
        <w:numPr>
          <w:ilvl w:val="1"/>
          <w:numId w:val="34"/>
        </w:numPr>
      </w:pPr>
      <w:hyperlink r:id="rId21" w:tgtFrame="_blank" w:tooltip="https://app.pluralsight.com/library/courses/managing-kubernetes-controllers-deployments/table-of-contents" w:history="1">
        <w:r w:rsidR="00400D9D" w:rsidRPr="00400D9D">
          <w:rPr>
            <w:rStyle w:val="Hyperlink"/>
          </w:rPr>
          <w:t>https://app.pluralsight.com/library/courses/managing-kubernetes-controllers-deployments/table-of-contents</w:t>
        </w:r>
      </w:hyperlink>
    </w:p>
    <w:p w14:paraId="2BC863E2" w14:textId="77777777" w:rsidR="00362F21" w:rsidRDefault="00362F21" w:rsidP="001D4C26">
      <w:pPr>
        <w:ind w:left="360"/>
      </w:pPr>
      <w:r>
        <w:t>*WARNING* Ask your instructor if there are known workarounds that need to be applied to this Section</w:t>
      </w:r>
    </w:p>
    <w:p w14:paraId="272E06D2" w14:textId="28481F14" w:rsidR="00362F21" w:rsidRDefault="001D4C26" w:rsidP="00C32672">
      <w:pPr>
        <w:ind w:left="360"/>
      </w:pPr>
      <w:r>
        <w:t xml:space="preserve">*REMINDER* </w:t>
      </w:r>
      <w:r w:rsidRPr="00B71ED7">
        <w:t>The instructor on Pluralsight will show you exercises on other environment (off-premises/</w:t>
      </w:r>
      <w:proofErr w:type="spellStart"/>
      <w:r w:rsidRPr="00B71ED7">
        <w:t>Hyperscaler</w:t>
      </w:r>
      <w:proofErr w:type="spellEnd"/>
      <w:r w:rsidRPr="00B71ED7">
        <w:t>) like Google or Azure. Only proceed with the exercises that apply to the “on-prem” environment. However, understand the other environment exercises as they are great exercises that can be applied post workshop.</w:t>
      </w:r>
    </w:p>
    <w:p w14:paraId="3B7BAB86" w14:textId="698A2C80" w:rsidR="004876EB" w:rsidRDefault="00FB648C" w:rsidP="00FB648C">
      <w:pPr>
        <w:pStyle w:val="Heading1"/>
        <w:spacing w:before="0"/>
        <w:ind w:left="1440" w:hanging="1440"/>
      </w:pPr>
      <w:bookmarkStart w:id="30" w:name="_Toc970227911"/>
      <w:r>
        <w:lastRenderedPageBreak/>
        <w:t xml:space="preserve">Section </w:t>
      </w:r>
      <w:r w:rsidR="000D7222">
        <w:t>E</w:t>
      </w:r>
      <w:r>
        <w:t xml:space="preserve">: </w:t>
      </w:r>
      <w:r w:rsidR="00DC079C">
        <w:t>Manage Kubernetes Storage and Scheduling</w:t>
      </w:r>
      <w:bookmarkEnd w:id="30"/>
    </w:p>
    <w:p w14:paraId="74B59F88" w14:textId="66354C35" w:rsidR="00FB648C" w:rsidRPr="00A84E8B" w:rsidRDefault="00FB648C" w:rsidP="00FB648C">
      <w:r>
        <w:t>Estimated hours: 3 hrs. Lecture + 3 hrs. exercises</w:t>
      </w:r>
      <w:r w:rsidR="009C03B9">
        <w:t xml:space="preserve"> (ensure you block training time on your calendar)</w:t>
      </w:r>
    </w:p>
    <w:p w14:paraId="189BC475" w14:textId="77777777" w:rsidR="00FB648C" w:rsidRDefault="00FB648C" w:rsidP="00FB648C">
      <w:pPr>
        <w:pStyle w:val="Heading2"/>
        <w:keepNext w:val="0"/>
        <w:ind w:left="1440" w:hanging="1440"/>
      </w:pPr>
      <w:bookmarkStart w:id="31" w:name="_Toc375451249"/>
      <w:r>
        <w:t xml:space="preserve">Watch the video modules and download </w:t>
      </w:r>
      <w:proofErr w:type="gramStart"/>
      <w:r>
        <w:t>exercises</w:t>
      </w:r>
      <w:bookmarkEnd w:id="31"/>
      <w:proofErr w:type="gramEnd"/>
      <w:r>
        <w:t xml:space="preserve"> </w:t>
      </w:r>
    </w:p>
    <w:p w14:paraId="2ACC80B1" w14:textId="77777777" w:rsidR="00FB648C" w:rsidRDefault="00FB648C" w:rsidP="00FB648C">
      <w:pPr>
        <w:pStyle w:val="ListParagraph"/>
        <w:numPr>
          <w:ilvl w:val="0"/>
          <w:numId w:val="34"/>
        </w:numPr>
      </w:pPr>
      <w:r>
        <w:t>Instructions</w:t>
      </w:r>
    </w:p>
    <w:p w14:paraId="0271C505" w14:textId="7FFE64E1" w:rsidR="00FB648C" w:rsidRDefault="00FB648C" w:rsidP="00FB648C">
      <w:pPr>
        <w:pStyle w:val="ListParagraph"/>
        <w:numPr>
          <w:ilvl w:val="1"/>
          <w:numId w:val="34"/>
        </w:numPr>
      </w:pPr>
      <w:r>
        <w:t xml:space="preserve">Download the exercise files relevant for the module and </w:t>
      </w:r>
      <w:r w:rsidR="00336B4E">
        <w:t>continue</w:t>
      </w:r>
      <w:r>
        <w:t xml:space="preserve"> with the videos.</w:t>
      </w:r>
      <w:r>
        <w:br/>
      </w:r>
    </w:p>
    <w:p w14:paraId="61A00590" w14:textId="77777777" w:rsidR="00FB648C" w:rsidRDefault="00FB648C" w:rsidP="00FB648C">
      <w:pPr>
        <w:pStyle w:val="ListParagraph"/>
        <w:numPr>
          <w:ilvl w:val="0"/>
          <w:numId w:val="34"/>
        </w:numPr>
      </w:pPr>
      <w:r>
        <w:t>Video and exercise files of the section:</w:t>
      </w:r>
    </w:p>
    <w:p w14:paraId="4CA7C08B" w14:textId="4C4FF0C7" w:rsidR="003E30F4" w:rsidRDefault="00000000" w:rsidP="003E30F4">
      <w:pPr>
        <w:pStyle w:val="ListParagraph"/>
        <w:numPr>
          <w:ilvl w:val="1"/>
          <w:numId w:val="34"/>
        </w:numPr>
      </w:pPr>
      <w:hyperlink r:id="rId22" w:history="1">
        <w:r w:rsidR="00AD47FE" w:rsidRPr="00474AB6">
          <w:rPr>
            <w:rStyle w:val="Hyperlink"/>
          </w:rPr>
          <w:t>https://app.pluralsight.com/library/courses/configuring-managing-kubernetes-storage-scheduling/table-of-contents</w:t>
        </w:r>
      </w:hyperlink>
    </w:p>
    <w:p w14:paraId="0FB3E434" w14:textId="77777777" w:rsidR="00AF6036" w:rsidRDefault="00AF6036" w:rsidP="003E30F4">
      <w:pPr>
        <w:pStyle w:val="ListParagraph"/>
        <w:numPr>
          <w:ilvl w:val="0"/>
          <w:numId w:val="34"/>
        </w:numPr>
      </w:pPr>
    </w:p>
    <w:p w14:paraId="01F19982" w14:textId="480555A8" w:rsidR="003E30F4" w:rsidRDefault="003E30F4" w:rsidP="00AF6036">
      <w:pPr>
        <w:pStyle w:val="ListParagraph"/>
        <w:ind w:left="720"/>
      </w:pPr>
      <w:r>
        <w:t>*WARNING* Ask your instructor if there are known workarounds that need to be applied to this Section</w:t>
      </w:r>
    </w:p>
    <w:p w14:paraId="4DA65AAE" w14:textId="2E055070" w:rsidR="003E30F4" w:rsidRDefault="009A18AE" w:rsidP="001D4C26">
      <w:pPr>
        <w:ind w:left="360"/>
      </w:pPr>
      <w:r w:rsidRPr="009A18AE">
        <w:rPr>
          <w:highlight w:val="yellow"/>
        </w:rPr>
        <w:t>*NOTE* You can use any of kube-2 to kube-4 as your storage node.  Only 1 is needed.</w:t>
      </w:r>
    </w:p>
    <w:p w14:paraId="088DD489" w14:textId="0E1A0389" w:rsidR="00E80FA2" w:rsidRDefault="00362F21" w:rsidP="009A18AE">
      <w:pPr>
        <w:ind w:left="360"/>
      </w:pPr>
      <w:r>
        <w:t>*WARNING* Ask your instructor if there are known workarounds that need to be applied to this Section</w:t>
      </w:r>
    </w:p>
    <w:p w14:paraId="45AB7C49" w14:textId="77777777" w:rsidR="001D4C26" w:rsidRDefault="001D4C26" w:rsidP="001D4C26">
      <w:pPr>
        <w:ind w:left="360"/>
      </w:pPr>
      <w:r>
        <w:t xml:space="preserve">*REMINDER* </w:t>
      </w:r>
      <w:r w:rsidRPr="00B71ED7">
        <w:t>The instructor on Pluralsight will show you exercises on other environment (off-premises/</w:t>
      </w:r>
      <w:proofErr w:type="spellStart"/>
      <w:r w:rsidRPr="00B71ED7">
        <w:t>Hyperscaler</w:t>
      </w:r>
      <w:proofErr w:type="spellEnd"/>
      <w:r w:rsidRPr="00B71ED7">
        <w:t>) like Google or Azure. Only proceed with the exercises that apply to the “on-prem” environment. However, understand the other environment exercises as they are great exercises that can be applied post workshop.</w:t>
      </w:r>
    </w:p>
    <w:p w14:paraId="3B33113C" w14:textId="77777777" w:rsidR="00362F21" w:rsidRDefault="00362F21" w:rsidP="00362F21">
      <w:pPr>
        <w:pStyle w:val="ListParagraph"/>
        <w:ind w:left="1440"/>
      </w:pPr>
    </w:p>
    <w:p w14:paraId="79436F88" w14:textId="70D02B1F" w:rsidR="003670CB" w:rsidRDefault="00C17DF6" w:rsidP="003670CB">
      <w:pPr>
        <w:pStyle w:val="Heading1"/>
        <w:spacing w:before="0"/>
        <w:ind w:left="1440" w:hanging="1440"/>
      </w:pPr>
      <w:bookmarkStart w:id="32" w:name="_Toc1841645059"/>
      <w:r>
        <w:t xml:space="preserve">Section </w:t>
      </w:r>
      <w:r w:rsidR="000D7222">
        <w:t>F</w:t>
      </w:r>
      <w:r>
        <w:t xml:space="preserve">: </w:t>
      </w:r>
      <w:r w:rsidR="002D3CEF">
        <w:t>Manage Kubernetes Networking, Services, and Ingress</w:t>
      </w:r>
      <w:bookmarkEnd w:id="32"/>
    </w:p>
    <w:p w14:paraId="06BCD6F4" w14:textId="18A54E5B" w:rsidR="00AD47FE" w:rsidRPr="00A84E8B" w:rsidRDefault="00AD47FE" w:rsidP="00AD47FE">
      <w:r>
        <w:t>Estimated hours: 3 hrs. Lecture + 3 hrs. exercises</w:t>
      </w:r>
      <w:r w:rsidR="009C03B9">
        <w:t xml:space="preserve"> (ensure you </w:t>
      </w:r>
      <w:r w:rsidR="00210328">
        <w:t>are on-track</w:t>
      </w:r>
      <w:r w:rsidR="009C03B9">
        <w:t>)</w:t>
      </w:r>
    </w:p>
    <w:p w14:paraId="7010CBCC" w14:textId="77777777" w:rsidR="00831A1D" w:rsidRDefault="00831A1D" w:rsidP="00831A1D">
      <w:pPr>
        <w:pStyle w:val="Heading2"/>
        <w:keepNext w:val="0"/>
        <w:ind w:left="1440" w:hanging="1440"/>
      </w:pPr>
      <w:bookmarkStart w:id="33" w:name="_Toc828263394"/>
      <w:r>
        <w:t xml:space="preserve">Watch the video modules and download </w:t>
      </w:r>
      <w:proofErr w:type="gramStart"/>
      <w:r>
        <w:t>exercises</w:t>
      </w:r>
      <w:bookmarkEnd w:id="33"/>
      <w:proofErr w:type="gramEnd"/>
      <w:r>
        <w:t xml:space="preserve"> </w:t>
      </w:r>
    </w:p>
    <w:p w14:paraId="4F6731FE" w14:textId="77777777" w:rsidR="00831A1D" w:rsidRDefault="00831A1D" w:rsidP="00831A1D">
      <w:pPr>
        <w:pStyle w:val="ListParagraph"/>
        <w:numPr>
          <w:ilvl w:val="0"/>
          <w:numId w:val="34"/>
        </w:numPr>
      </w:pPr>
      <w:r>
        <w:t>Instructions</w:t>
      </w:r>
    </w:p>
    <w:p w14:paraId="44F5B1DE" w14:textId="1A27DC32" w:rsidR="00831A1D" w:rsidRDefault="00831A1D" w:rsidP="00831A1D">
      <w:pPr>
        <w:pStyle w:val="ListParagraph"/>
        <w:numPr>
          <w:ilvl w:val="1"/>
          <w:numId w:val="34"/>
        </w:numPr>
      </w:pPr>
      <w:r>
        <w:t xml:space="preserve">Download the exercise files relevant for the module and </w:t>
      </w:r>
      <w:r w:rsidR="00336B4E">
        <w:t>continue</w:t>
      </w:r>
      <w:r>
        <w:t xml:space="preserve"> with the videos.</w:t>
      </w:r>
      <w:r>
        <w:br/>
      </w:r>
    </w:p>
    <w:p w14:paraId="20B56E43" w14:textId="77777777" w:rsidR="00831A1D" w:rsidRDefault="00831A1D" w:rsidP="00831A1D">
      <w:pPr>
        <w:pStyle w:val="ListParagraph"/>
        <w:numPr>
          <w:ilvl w:val="0"/>
          <w:numId w:val="34"/>
        </w:numPr>
      </w:pPr>
      <w:r>
        <w:t>Video and exercise files of the section:</w:t>
      </w:r>
    </w:p>
    <w:p w14:paraId="0739C6C6" w14:textId="00B6D91A" w:rsidR="00831A1D" w:rsidRDefault="00000000" w:rsidP="00831A1D">
      <w:pPr>
        <w:pStyle w:val="ListParagraph"/>
        <w:numPr>
          <w:ilvl w:val="1"/>
          <w:numId w:val="34"/>
        </w:numPr>
      </w:pPr>
      <w:hyperlink r:id="rId23" w:history="1">
        <w:r w:rsidR="004C45E0" w:rsidRPr="00474AB6">
          <w:rPr>
            <w:rStyle w:val="Hyperlink"/>
          </w:rPr>
          <w:t>https://app.pluralsight.com/library/courses/configuring-managing-kubernetes-networking-services-ingress/table-of-contents</w:t>
        </w:r>
      </w:hyperlink>
    </w:p>
    <w:p w14:paraId="5F0DBF06" w14:textId="77777777" w:rsidR="00362F21" w:rsidRDefault="00362F21" w:rsidP="00C32672">
      <w:pPr>
        <w:ind w:left="360"/>
      </w:pPr>
      <w:r>
        <w:t>*WARNING* Ask your instructor if there are known workarounds that need to be applied to this Section</w:t>
      </w:r>
    </w:p>
    <w:p w14:paraId="6F02DDE0" w14:textId="77777777" w:rsidR="00C32672" w:rsidRDefault="00C32672" w:rsidP="00C32672">
      <w:pPr>
        <w:ind w:left="360"/>
      </w:pPr>
      <w:r>
        <w:lastRenderedPageBreak/>
        <w:t xml:space="preserve">*REMINDER* </w:t>
      </w:r>
      <w:r w:rsidRPr="00B71ED7">
        <w:t>The instructor on Pluralsight will show you exercises on other environment (off-premises/</w:t>
      </w:r>
      <w:proofErr w:type="spellStart"/>
      <w:r w:rsidRPr="00B71ED7">
        <w:t>Hyperscaler</w:t>
      </w:r>
      <w:proofErr w:type="spellEnd"/>
      <w:r w:rsidRPr="00B71ED7">
        <w:t>) like Google or Azure. Only proceed with the exercises that apply to the “on-prem” environment. However, understand the other environment exercises as they are great exercises that can be applied post workshop.</w:t>
      </w:r>
    </w:p>
    <w:p w14:paraId="37455C63" w14:textId="3799C78D" w:rsidR="003670CB" w:rsidRDefault="003B5F01" w:rsidP="003670CB">
      <w:pPr>
        <w:pStyle w:val="Heading2"/>
        <w:keepNext w:val="0"/>
        <w:ind w:left="1440" w:hanging="1440"/>
      </w:pPr>
      <w:bookmarkStart w:id="34" w:name="_Toc1295420931"/>
      <w:r>
        <w:t xml:space="preserve">Wrap up of your </w:t>
      </w:r>
      <w:proofErr w:type="spellStart"/>
      <w:r>
        <w:t>Nocentino</w:t>
      </w:r>
      <w:proofErr w:type="spellEnd"/>
      <w:r>
        <w:t xml:space="preserve"> </w:t>
      </w:r>
      <w:proofErr w:type="gramStart"/>
      <w:r>
        <w:t>lab</w:t>
      </w:r>
      <w:bookmarkEnd w:id="34"/>
      <w:proofErr w:type="gramEnd"/>
    </w:p>
    <w:p w14:paraId="4F845C68" w14:textId="7F2E0858" w:rsidR="00BF3E0F" w:rsidRDefault="003F2B11" w:rsidP="00BF3E0F">
      <w:pPr>
        <w:ind w:left="1080"/>
      </w:pPr>
      <w:r>
        <w:t xml:space="preserve">Do not delete your </w:t>
      </w:r>
      <w:proofErr w:type="spellStart"/>
      <w:r>
        <w:t>Nocentino</w:t>
      </w:r>
      <w:proofErr w:type="spellEnd"/>
      <w:r>
        <w:t xml:space="preserve"> Lab from </w:t>
      </w:r>
      <w:proofErr w:type="spellStart"/>
      <w:r>
        <w:t>Virtualbox</w:t>
      </w:r>
      <w:proofErr w:type="spellEnd"/>
      <w:r w:rsidR="003B5F01">
        <w:t xml:space="preserve"> as you will need it for your group exercises and your final test.</w:t>
      </w:r>
    </w:p>
    <w:p w14:paraId="0D549998" w14:textId="0FAF75DA" w:rsidR="00BF3E0F" w:rsidRPr="003B5F01" w:rsidRDefault="00BF3E0F" w:rsidP="00713B04">
      <w:pPr>
        <w:ind w:left="1080"/>
      </w:pPr>
      <w:r>
        <w:t>Review your disk space situation</w:t>
      </w:r>
      <w:r w:rsidR="00916E51">
        <w:t xml:space="preserve"> on your Windows platform.</w:t>
      </w:r>
      <w:r w:rsidR="00524978">
        <w:t xml:space="preserve"> *IMPORTANT*</w:t>
      </w:r>
    </w:p>
    <w:p w14:paraId="22F16158" w14:textId="63A4441A" w:rsidR="004E02DA" w:rsidRDefault="00BD66FA" w:rsidP="004E02DA">
      <w:pPr>
        <w:pStyle w:val="Heading1"/>
        <w:spacing w:before="0"/>
        <w:ind w:left="1440" w:hanging="1440"/>
      </w:pPr>
      <w:bookmarkStart w:id="35" w:name="_Toc334186490"/>
      <w:r>
        <w:t xml:space="preserve">Section </w:t>
      </w:r>
      <w:r w:rsidR="000D7222">
        <w:t>G</w:t>
      </w:r>
      <w:r>
        <w:t xml:space="preserve">: </w:t>
      </w:r>
      <w:r w:rsidR="004E02DA">
        <w:t>HELM Lab Installation</w:t>
      </w:r>
      <w:bookmarkEnd w:id="35"/>
      <w:r w:rsidR="004E02DA">
        <w:t xml:space="preserve"> </w:t>
      </w:r>
    </w:p>
    <w:p w14:paraId="213029AA" w14:textId="7A777101" w:rsidR="004E02DA" w:rsidRPr="00022FF3" w:rsidRDefault="004E02DA" w:rsidP="004E02DA">
      <w:r>
        <w:t>Estimated hours: 1.0 hour</w:t>
      </w:r>
      <w:r w:rsidR="00210328">
        <w:t xml:space="preserve"> (ensure you are on-track)</w:t>
      </w:r>
    </w:p>
    <w:p w14:paraId="4FBB172E" w14:textId="1E80D328" w:rsidR="004E02DA" w:rsidRDefault="004E02DA" w:rsidP="004E02DA">
      <w:pPr>
        <w:pStyle w:val="Heading2"/>
        <w:keepNext w:val="0"/>
        <w:ind w:left="1440" w:hanging="1440"/>
      </w:pPr>
      <w:bookmarkStart w:id="36" w:name="_Toc482469286"/>
      <w:r>
        <w:t xml:space="preserve">Download </w:t>
      </w:r>
      <w:r w:rsidR="00DD7441">
        <w:t xml:space="preserve">HELM </w:t>
      </w:r>
      <w:r>
        <w:t xml:space="preserve">lab </w:t>
      </w:r>
      <w:proofErr w:type="gramStart"/>
      <w:r>
        <w:t>OVA</w:t>
      </w:r>
      <w:bookmarkEnd w:id="36"/>
      <w:proofErr w:type="gramEnd"/>
    </w:p>
    <w:p w14:paraId="577510EF" w14:textId="77777777" w:rsidR="004E02DA" w:rsidRDefault="004E02DA" w:rsidP="004E02DA">
      <w:r>
        <w:t>The files are available at this location:</w:t>
      </w:r>
    </w:p>
    <w:p w14:paraId="411776C4" w14:textId="6E61687F" w:rsidR="004E02DA" w:rsidRDefault="009F77F8" w:rsidP="004E02DA">
      <w:pPr>
        <w:ind w:left="1247"/>
      </w:pPr>
      <w:r>
        <w:rPr>
          <w:rFonts w:ascii="Cambria" w:hAnsi="Cambria"/>
          <w:sz w:val="29"/>
          <w:szCs w:val="29"/>
          <w:bdr w:val="none" w:sz="0" w:space="0" w:color="auto" w:frame="1"/>
        </w:rPr>
        <w:t xml:space="preserve">Your MS Team </w:t>
      </w:r>
      <w:proofErr w:type="gramStart"/>
      <w:r>
        <w:rPr>
          <w:rFonts w:ascii="Cambria" w:hAnsi="Cambria"/>
          <w:sz w:val="29"/>
          <w:szCs w:val="29"/>
          <w:bdr w:val="none" w:sz="0" w:space="0" w:color="auto" w:frame="1"/>
        </w:rPr>
        <w:t>Channel :</w:t>
      </w:r>
      <w:proofErr w:type="gramEnd"/>
      <w:r>
        <w:rPr>
          <w:rFonts w:ascii="Cambria" w:hAnsi="Cambria"/>
          <w:sz w:val="29"/>
          <w:szCs w:val="29"/>
          <w:bdr w:val="none" w:sz="0" w:space="0" w:color="auto" w:frame="1"/>
        </w:rPr>
        <w:t xml:space="preserve"> Files section :: </w:t>
      </w:r>
      <w:r w:rsidR="006E0F3B" w:rsidRPr="009F77F8">
        <w:rPr>
          <w:rFonts w:ascii="Roboto" w:hAnsi="Roboto"/>
          <w:sz w:val="29"/>
          <w:szCs w:val="29"/>
          <w:bdr w:val="none" w:sz="0" w:space="0" w:color="auto" w:frame="1"/>
          <w:shd w:val="clear" w:color="auto" w:fill="FFFFFF"/>
        </w:rPr>
        <w:t>FileBucket-2-2023</w:t>
      </w:r>
    </w:p>
    <w:p w14:paraId="3C342428" w14:textId="7E5A28E6" w:rsidR="004E02DA" w:rsidRDefault="004E02DA" w:rsidP="004E02DA">
      <w:r>
        <w:t>Download the Installation document and the OVA for the Lab.</w:t>
      </w:r>
    </w:p>
    <w:p w14:paraId="375BDC09" w14:textId="70026C73" w:rsidR="004E02DA" w:rsidRDefault="004E02DA" w:rsidP="004E02DA">
      <w:pPr>
        <w:pStyle w:val="Heading2"/>
        <w:keepNext w:val="0"/>
        <w:ind w:left="1440" w:hanging="1440"/>
      </w:pPr>
      <w:bookmarkStart w:id="37" w:name="_Toc788605823"/>
      <w:r>
        <w:t xml:space="preserve">Install </w:t>
      </w:r>
      <w:r w:rsidR="005C27A5">
        <w:t xml:space="preserve">HELM </w:t>
      </w:r>
      <w:r>
        <w:t xml:space="preserve">lab </w:t>
      </w:r>
      <w:proofErr w:type="gramStart"/>
      <w:r>
        <w:t>OVA</w:t>
      </w:r>
      <w:bookmarkEnd w:id="37"/>
      <w:proofErr w:type="gramEnd"/>
    </w:p>
    <w:p w14:paraId="5A152660" w14:textId="12E528C4" w:rsidR="004E02DA" w:rsidRDefault="004E02DA" w:rsidP="004E02DA">
      <w:r w:rsidRPr="008E0288">
        <w:t xml:space="preserve">Read the Installation document that you downloaded from the same folder in the </w:t>
      </w:r>
      <w:r w:rsidR="00336B4E" w:rsidRPr="008E0288">
        <w:t>earlier</w:t>
      </w:r>
      <w:r w:rsidRPr="008E0288">
        <w:t xml:space="preserve"> </w:t>
      </w:r>
      <w:r>
        <w:t xml:space="preserve">step and </w:t>
      </w:r>
      <w:r w:rsidR="00164674">
        <w:t>continue</w:t>
      </w:r>
      <w:r>
        <w:t xml:space="preserve"> with the installation of your </w:t>
      </w:r>
      <w:r w:rsidR="00A356E0">
        <w:t xml:space="preserve">HELM </w:t>
      </w:r>
      <w:r>
        <w:t>lab</w:t>
      </w:r>
      <w:r w:rsidR="00A356E0">
        <w:t>.</w:t>
      </w:r>
    </w:p>
    <w:p w14:paraId="4308057E" w14:textId="106BEB8A" w:rsidR="00ED5C08" w:rsidRPr="003B5F01" w:rsidRDefault="00ED5C08" w:rsidP="00ED5C08">
      <w:r>
        <w:t>Review your disk space situation on your Windows platform before attempting to installation *IMPORTANT*</w:t>
      </w:r>
    </w:p>
    <w:p w14:paraId="786E1A4C" w14:textId="23117AC7" w:rsidR="004E02DA" w:rsidRDefault="004E02DA" w:rsidP="004E02DA">
      <w:r>
        <w:t>If successful, you should see the following Virtual Machines (VMs) in your VirtualBox environment:</w:t>
      </w:r>
    </w:p>
    <w:p w14:paraId="442B415E" w14:textId="0B2D2425" w:rsidR="004E02DA" w:rsidRDefault="006D0CFD" w:rsidP="004E02DA">
      <w:pPr>
        <w:ind w:left="1247"/>
      </w:pPr>
      <w:r w:rsidRPr="006D0CFD">
        <w:t>Pluralsight-HELM-MINIKUBE</w:t>
      </w:r>
    </w:p>
    <w:p w14:paraId="4A7792FB" w14:textId="1027F3CE" w:rsidR="004E02DA" w:rsidRDefault="004E02DA" w:rsidP="004E02DA">
      <w:r w:rsidRPr="00DA3C77">
        <w:t xml:space="preserve">Power-up </w:t>
      </w:r>
      <w:r>
        <w:t xml:space="preserve">the FRR </w:t>
      </w:r>
      <w:r w:rsidRPr="00DA3C77">
        <w:t>VM nodes</w:t>
      </w:r>
      <w:r w:rsidR="009039F2">
        <w:t xml:space="preserve"> first</w:t>
      </w:r>
      <w:r w:rsidRPr="00DA3C77">
        <w:t xml:space="preserve">, and </w:t>
      </w:r>
      <w:r w:rsidR="009039F2">
        <w:t xml:space="preserve">the new HELM VM </w:t>
      </w:r>
      <w:r w:rsidRPr="00DA3C77">
        <w:t xml:space="preserve">via the </w:t>
      </w:r>
      <w:r w:rsidR="0029392C">
        <w:t>VirtualBox</w:t>
      </w:r>
      <w:r>
        <w:t xml:space="preserve"> </w:t>
      </w:r>
      <w:r w:rsidRPr="00DA3C77">
        <w:t>console and execute the command ‘</w:t>
      </w:r>
      <w:proofErr w:type="spellStart"/>
      <w:r w:rsidRPr="00DA3C77">
        <w:t>ip</w:t>
      </w:r>
      <w:proofErr w:type="spellEnd"/>
      <w:r w:rsidRPr="00DA3C77">
        <w:t xml:space="preserve"> a’.</w:t>
      </w:r>
      <w:r>
        <w:t xml:space="preserve"> Get familiar with the 10.81.10.x </w:t>
      </w:r>
      <w:proofErr w:type="spellStart"/>
      <w:r>
        <w:t>ip</w:t>
      </w:r>
      <w:proofErr w:type="spellEnd"/>
      <w:r>
        <w:t xml:space="preserve"> address range used. The first boot </w:t>
      </w:r>
      <w:r w:rsidR="0029392C">
        <w:t>is</w:t>
      </w:r>
      <w:r>
        <w:t xml:space="preserve"> usually more CPU/disk intensive.</w:t>
      </w:r>
    </w:p>
    <w:p w14:paraId="6EB21AB0" w14:textId="77777777" w:rsidR="007E3125" w:rsidRDefault="007E3125">
      <w:pPr>
        <w:tabs>
          <w:tab w:val="clear" w:pos="1247"/>
          <w:tab w:val="clear" w:pos="2552"/>
          <w:tab w:val="clear" w:pos="3856"/>
          <w:tab w:val="clear" w:pos="5216"/>
          <w:tab w:val="clear" w:pos="6464"/>
          <w:tab w:val="clear" w:pos="7768"/>
        </w:tabs>
        <w:rPr>
          <w:rFonts w:eastAsiaTheme="majorEastAsia" w:cstheme="majorBidi"/>
          <w:b/>
          <w:bCs/>
          <w:sz w:val="28"/>
          <w:szCs w:val="28"/>
        </w:rPr>
      </w:pPr>
      <w:r>
        <w:br w:type="page"/>
      </w:r>
    </w:p>
    <w:p w14:paraId="55577D33" w14:textId="7EE4BA01" w:rsidR="002D3CEF" w:rsidRDefault="00070EDF" w:rsidP="002D3CEF">
      <w:pPr>
        <w:pStyle w:val="Heading1"/>
        <w:spacing w:before="0"/>
        <w:ind w:left="1440" w:hanging="1440"/>
      </w:pPr>
      <w:bookmarkStart w:id="38" w:name="_Toc1043475368"/>
      <w:r>
        <w:lastRenderedPageBreak/>
        <w:t xml:space="preserve">Section </w:t>
      </w:r>
      <w:r w:rsidR="001E3F4E">
        <w:t>G (</w:t>
      </w:r>
      <w:r w:rsidR="002055D6">
        <w:t>cont.</w:t>
      </w:r>
      <w:r w:rsidR="001E3F4E">
        <w:t>)</w:t>
      </w:r>
      <w:r>
        <w:t xml:space="preserve">: </w:t>
      </w:r>
      <w:r w:rsidR="0098125B">
        <w:t>Package Applications with Helm for Kubernetes</w:t>
      </w:r>
      <w:bookmarkEnd w:id="38"/>
    </w:p>
    <w:p w14:paraId="54138CEE" w14:textId="1B3F8AA6" w:rsidR="00A84E8B" w:rsidRPr="00A84E8B" w:rsidRDefault="00A84E8B" w:rsidP="00A84E8B">
      <w:r>
        <w:t xml:space="preserve">Estimated </w:t>
      </w:r>
      <w:r w:rsidR="000E3F66">
        <w:t>hours:</w:t>
      </w:r>
      <w:r w:rsidR="00DE25E3">
        <w:t xml:space="preserve"> Estimated hours: 3 hrs. Lecture + </w:t>
      </w:r>
      <w:r w:rsidR="000C06E1">
        <w:t>5</w:t>
      </w:r>
      <w:r w:rsidR="00DE25E3">
        <w:t xml:space="preserve"> hrs. exercises</w:t>
      </w:r>
      <w:r w:rsidR="00210328">
        <w:t xml:space="preserve"> (ensure you stay on-track)</w:t>
      </w:r>
    </w:p>
    <w:p w14:paraId="6B9C2AA4" w14:textId="7D922957" w:rsidR="00D94652" w:rsidRDefault="00D94652" w:rsidP="00D94652">
      <w:pPr>
        <w:pStyle w:val="Heading2"/>
        <w:keepNext w:val="0"/>
        <w:ind w:left="1440" w:hanging="1440"/>
      </w:pPr>
      <w:bookmarkStart w:id="39" w:name="_Toc1064190627"/>
      <w:r>
        <w:t xml:space="preserve">Watch the video modules and perform the </w:t>
      </w:r>
      <w:proofErr w:type="gramStart"/>
      <w:r>
        <w:t>exercises</w:t>
      </w:r>
      <w:bookmarkEnd w:id="39"/>
      <w:proofErr w:type="gramEnd"/>
      <w:r>
        <w:t xml:space="preserve"> </w:t>
      </w:r>
    </w:p>
    <w:p w14:paraId="611CBFF9" w14:textId="77777777" w:rsidR="00D94652" w:rsidRDefault="00D94652" w:rsidP="00D94652">
      <w:pPr>
        <w:pStyle w:val="ListParagraph"/>
        <w:numPr>
          <w:ilvl w:val="0"/>
          <w:numId w:val="34"/>
        </w:numPr>
      </w:pPr>
      <w:r>
        <w:t>Instructions</w:t>
      </w:r>
    </w:p>
    <w:p w14:paraId="13F40FD1" w14:textId="77777777" w:rsidR="002525EF" w:rsidRDefault="00D94652" w:rsidP="00D94652">
      <w:pPr>
        <w:pStyle w:val="ListParagraph"/>
        <w:numPr>
          <w:ilvl w:val="1"/>
          <w:numId w:val="34"/>
        </w:numPr>
      </w:pPr>
      <w:r>
        <w:t xml:space="preserve">As per your lab installation document, all the exercises </w:t>
      </w:r>
      <w:r w:rsidR="00AF366F">
        <w:t xml:space="preserve">are already included in the OVA image. </w:t>
      </w:r>
      <w:r w:rsidR="00C54029">
        <w:t>Consequently,</w:t>
      </w:r>
      <w:r w:rsidR="00AF366F">
        <w:t xml:space="preserve"> do </w:t>
      </w:r>
      <w:r w:rsidR="00AF366F" w:rsidRPr="00F93821">
        <w:rPr>
          <w:b/>
          <w:bCs/>
          <w:u w:val="single"/>
        </w:rPr>
        <w:t>not</w:t>
      </w:r>
      <w:r w:rsidR="00AF366F">
        <w:t xml:space="preserve"> d</w:t>
      </w:r>
      <w:r>
        <w:t xml:space="preserve">ownload </w:t>
      </w:r>
      <w:r w:rsidR="00F93821">
        <w:t xml:space="preserve">them </w:t>
      </w:r>
      <w:r w:rsidR="00AF366F">
        <w:t xml:space="preserve">from </w:t>
      </w:r>
      <w:r w:rsidR="00F93821">
        <w:t>Pluralsight.</w:t>
      </w:r>
    </w:p>
    <w:p w14:paraId="26FDB0F7" w14:textId="79D42900" w:rsidR="00D94652" w:rsidRDefault="00300A00" w:rsidP="00D94652">
      <w:pPr>
        <w:pStyle w:val="ListParagraph"/>
        <w:numPr>
          <w:ilvl w:val="1"/>
          <w:numId w:val="34"/>
        </w:numPr>
      </w:pPr>
      <w:r>
        <w:t xml:space="preserve">Your instructor already installed and configured the binaries from lab 1 to lab 4 for </w:t>
      </w:r>
      <w:r w:rsidR="00EA21C5">
        <w:t>time’s</w:t>
      </w:r>
      <w:r>
        <w:t xml:space="preserve"> sake</w:t>
      </w:r>
      <w:r w:rsidR="00EA21C5">
        <w:t xml:space="preserve"> on your </w:t>
      </w:r>
      <w:proofErr w:type="spellStart"/>
      <w:r w:rsidR="00EA21C5">
        <w:t>Minikube</w:t>
      </w:r>
      <w:proofErr w:type="spellEnd"/>
      <w:r w:rsidR="00EA21C5">
        <w:t xml:space="preserve"> VM</w:t>
      </w:r>
      <w:r>
        <w:t>.</w:t>
      </w:r>
      <w:r w:rsidR="00AB3CE3">
        <w:t xml:space="preserve"> </w:t>
      </w:r>
      <w:r w:rsidR="00EA21C5">
        <w:t>Therefore,</w:t>
      </w:r>
      <w:r w:rsidR="00AB3CE3">
        <w:t xml:space="preserve"> watch and understand what Phillip Collignon does in those lab</w:t>
      </w:r>
      <w:r w:rsidR="00EA21C5">
        <w:t>1 to 4</w:t>
      </w:r>
      <w:r w:rsidR="00AB3CE3">
        <w:t xml:space="preserve">, but do not re-install them. Your first hands-on lab will be lab 5. </w:t>
      </w:r>
      <w:r w:rsidR="00D94652">
        <w:br/>
      </w:r>
    </w:p>
    <w:p w14:paraId="6D7AB0B8" w14:textId="77777777" w:rsidR="00D94652" w:rsidRDefault="00D94652" w:rsidP="00D94652">
      <w:pPr>
        <w:pStyle w:val="ListParagraph"/>
        <w:numPr>
          <w:ilvl w:val="0"/>
          <w:numId w:val="34"/>
        </w:numPr>
      </w:pPr>
      <w:r>
        <w:t>Video and exercise files of the section:</w:t>
      </w:r>
    </w:p>
    <w:p w14:paraId="16DA7D81" w14:textId="01B37BB6" w:rsidR="00D94652" w:rsidRDefault="00000000" w:rsidP="00D94652">
      <w:pPr>
        <w:pStyle w:val="ListParagraph"/>
        <w:numPr>
          <w:ilvl w:val="1"/>
          <w:numId w:val="34"/>
        </w:numPr>
      </w:pPr>
      <w:hyperlink r:id="rId24" w:history="1">
        <w:r w:rsidR="000A5C1C" w:rsidRPr="00474AB6">
          <w:rPr>
            <w:rStyle w:val="Hyperlink"/>
          </w:rPr>
          <w:t>https://app.pluralsight.com/library/courses/kubernetes-packaging-applications-helm/table-of-contents</w:t>
        </w:r>
      </w:hyperlink>
      <w:r w:rsidR="00163AC0">
        <w:rPr>
          <w:rStyle w:val="Hyperlink"/>
        </w:rPr>
        <w:br/>
      </w:r>
    </w:p>
    <w:p w14:paraId="09DF68A7" w14:textId="5A2846B2" w:rsidR="00362F21" w:rsidRDefault="00362F21" w:rsidP="00362F21">
      <w:pPr>
        <w:pStyle w:val="ListParagraph"/>
        <w:numPr>
          <w:ilvl w:val="0"/>
          <w:numId w:val="34"/>
        </w:numPr>
      </w:pPr>
      <w:r>
        <w:t>*WARNING* Ask your instructor if there are known workarounds that need to be applied to this Section</w:t>
      </w:r>
    </w:p>
    <w:p w14:paraId="27477F1C" w14:textId="26A5DA4F" w:rsidR="002414B3" w:rsidRDefault="002414B3" w:rsidP="002414B3">
      <w:pPr>
        <w:pStyle w:val="Heading1"/>
        <w:spacing w:before="0"/>
        <w:ind w:left="1440" w:hanging="1440"/>
      </w:pPr>
      <w:bookmarkStart w:id="40" w:name="_Toc1652853214"/>
      <w:r>
        <w:t xml:space="preserve">Section </w:t>
      </w:r>
      <w:r w:rsidR="002055D6">
        <w:t>H:</w:t>
      </w:r>
      <w:r>
        <w:t xml:space="preserve"> </w:t>
      </w:r>
      <w:r w:rsidR="00DA62B1">
        <w:t xml:space="preserve">HELM continuation and </w:t>
      </w:r>
      <w:r w:rsidR="0029392C">
        <w:t>wrap</w:t>
      </w:r>
      <w:r>
        <w:t xml:space="preserve"> </w:t>
      </w:r>
      <w:proofErr w:type="gramStart"/>
      <w:r>
        <w:t>up</w:t>
      </w:r>
      <w:bookmarkEnd w:id="40"/>
      <w:proofErr w:type="gramEnd"/>
    </w:p>
    <w:p w14:paraId="7CE41F46" w14:textId="02525280" w:rsidR="002414B3" w:rsidRPr="00A84E8B" w:rsidRDefault="002414B3" w:rsidP="002414B3">
      <w:r>
        <w:t xml:space="preserve">Estimated </w:t>
      </w:r>
      <w:r w:rsidR="00C11B16">
        <w:t>hours</w:t>
      </w:r>
      <w:r>
        <w:t xml:space="preserve"> </w:t>
      </w:r>
      <w:proofErr w:type="gramStart"/>
      <w:r>
        <w:t>varies</w:t>
      </w:r>
      <w:proofErr w:type="gramEnd"/>
      <w:r w:rsidR="0093719B">
        <w:t xml:space="preserve"> (ensure you stay on-track)</w:t>
      </w:r>
    </w:p>
    <w:p w14:paraId="1F594447" w14:textId="75F67F74" w:rsidR="002414B3" w:rsidRDefault="005B645F" w:rsidP="002414B3">
      <w:pPr>
        <w:pStyle w:val="Heading2"/>
        <w:keepNext w:val="0"/>
        <w:ind w:left="1440" w:hanging="1440"/>
      </w:pPr>
      <w:bookmarkStart w:id="41" w:name="_Toc1643736057"/>
      <w:r>
        <w:t xml:space="preserve">HELM </w:t>
      </w:r>
      <w:r w:rsidR="002414B3">
        <w:t>Wrap</w:t>
      </w:r>
      <w:r w:rsidR="007A46F5">
        <w:t xml:space="preserve"> up </w:t>
      </w:r>
      <w:proofErr w:type="gramStart"/>
      <w:r w:rsidR="007A46F5">
        <w:t>instructions</w:t>
      </w:r>
      <w:bookmarkEnd w:id="41"/>
      <w:proofErr w:type="gramEnd"/>
    </w:p>
    <w:p w14:paraId="5C3B96D8" w14:textId="2269B724" w:rsidR="000A5C1C" w:rsidRDefault="007A46F5" w:rsidP="000C692B">
      <w:pPr>
        <w:ind w:left="90"/>
      </w:pPr>
      <w:r>
        <w:t xml:space="preserve">Finish all the </w:t>
      </w:r>
      <w:r w:rsidR="00336B4E">
        <w:t>earlier</w:t>
      </w:r>
      <w:r>
        <w:t xml:space="preserve"> sections on Pluralsight</w:t>
      </w:r>
      <w:r w:rsidR="00635195">
        <w:t>.</w:t>
      </w:r>
    </w:p>
    <w:p w14:paraId="7CFE41E4" w14:textId="16A3A453" w:rsidR="00635195" w:rsidRDefault="00635195" w:rsidP="000C692B">
      <w:pPr>
        <w:ind w:left="90"/>
      </w:pPr>
      <w:r>
        <w:t>Discuss with your instructor how the group</w:t>
      </w:r>
      <w:r w:rsidR="00CE360F">
        <w:t xml:space="preserve"> exercises </w:t>
      </w:r>
      <w:r>
        <w:t>will be set</w:t>
      </w:r>
      <w:r w:rsidR="3F111539">
        <w:t xml:space="preserve"> </w:t>
      </w:r>
      <w:r>
        <w:t>up</w:t>
      </w:r>
      <w:r w:rsidR="00CE360F">
        <w:t xml:space="preserve"> and the expectations</w:t>
      </w:r>
      <w:r>
        <w:t>.</w:t>
      </w:r>
    </w:p>
    <w:p w14:paraId="531C2E21" w14:textId="77777777" w:rsidR="00716A38" w:rsidRDefault="00635195" w:rsidP="000C692B">
      <w:pPr>
        <w:ind w:left="90"/>
      </w:pPr>
      <w:r>
        <w:t xml:space="preserve">Review your disk space situation. If you must, the HELM lab can be deleted </w:t>
      </w:r>
      <w:r w:rsidR="00DA136F">
        <w:t xml:space="preserve">in VirtualBox. </w:t>
      </w:r>
    </w:p>
    <w:p w14:paraId="0CB7DE01" w14:textId="7CEEAC4A" w:rsidR="00635195" w:rsidRDefault="00DA136F" w:rsidP="000C692B">
      <w:pPr>
        <w:ind w:left="90"/>
      </w:pPr>
      <w:r>
        <w:t>Remember to take out your personalized work if you wish</w:t>
      </w:r>
      <w:r w:rsidR="00D533B7">
        <w:t xml:space="preserve"> </w:t>
      </w:r>
      <w:r w:rsidR="00D533B7" w:rsidRPr="00D533B7">
        <w:rPr>
          <w:u w:val="single"/>
        </w:rPr>
        <w:t>prior to deletion</w:t>
      </w:r>
      <w:r>
        <w:t>.</w:t>
      </w:r>
      <w:r w:rsidR="009A29C1">
        <w:t xml:space="preserve"> You can sftp your files </w:t>
      </w:r>
      <w:r w:rsidR="00926E68">
        <w:t>using your port forwarding knowledge.</w:t>
      </w:r>
    </w:p>
    <w:p w14:paraId="4555C32F" w14:textId="185BBBDF" w:rsidR="00926E68" w:rsidRDefault="00926E68" w:rsidP="000C692B">
      <w:pPr>
        <w:ind w:left="90"/>
      </w:pPr>
      <w:r>
        <w:t xml:space="preserve">Keep your </w:t>
      </w:r>
      <w:proofErr w:type="spellStart"/>
      <w:r>
        <w:t>Nocentino</w:t>
      </w:r>
      <w:proofErr w:type="spellEnd"/>
      <w:r>
        <w:t xml:space="preserve"> lab </w:t>
      </w:r>
      <w:r w:rsidR="00D51077">
        <w:t xml:space="preserve">in VirtualBox </w:t>
      </w:r>
      <w:r>
        <w:t xml:space="preserve">as you will need it for your </w:t>
      </w:r>
      <w:r w:rsidR="007F06FC">
        <w:t>group exercises and your final test.</w:t>
      </w:r>
    </w:p>
    <w:p w14:paraId="025CD440" w14:textId="77777777" w:rsidR="00E736B8" w:rsidRDefault="00E736B8" w:rsidP="00E736B8">
      <w:r>
        <w:t>Review your disk space situation on your Windows platform before attempting to installation *IMPORTANT*</w:t>
      </w:r>
    </w:p>
    <w:p w14:paraId="0E8E1FA4" w14:textId="77777777" w:rsidR="00D10D58" w:rsidRPr="003B5F01" w:rsidRDefault="00D10D58" w:rsidP="00D10D58">
      <w:r>
        <w:t>Delete the HELM VM if you need free space.</w:t>
      </w:r>
    </w:p>
    <w:p w14:paraId="049E0C19" w14:textId="715B4278" w:rsidR="004760C6" w:rsidRDefault="00713B04" w:rsidP="004760C6">
      <w:pPr>
        <w:pStyle w:val="Heading1"/>
        <w:spacing w:before="0"/>
        <w:ind w:left="1440" w:hanging="1440"/>
      </w:pPr>
      <w:bookmarkStart w:id="42" w:name="_Toc1326030016"/>
      <w:r>
        <w:lastRenderedPageBreak/>
        <w:t xml:space="preserve">Section </w:t>
      </w:r>
      <w:r w:rsidR="003F1882">
        <w:t>I</w:t>
      </w:r>
      <w:r>
        <w:t xml:space="preserve">: </w:t>
      </w:r>
      <w:r w:rsidR="0096051A">
        <w:t>Group Exercise #1</w:t>
      </w:r>
      <w:bookmarkEnd w:id="42"/>
    </w:p>
    <w:p w14:paraId="2C83327A" w14:textId="77A865B5" w:rsidR="00716A38" w:rsidRPr="00022FF3" w:rsidRDefault="00716A38" w:rsidP="00716A38">
      <w:r>
        <w:t>Estimated hours: 4.0 hours</w:t>
      </w:r>
      <w:r w:rsidR="0093719B">
        <w:t xml:space="preserve"> (ensure you stay on-track with your peers)</w:t>
      </w:r>
    </w:p>
    <w:p w14:paraId="3E42D6F3" w14:textId="034B5B12" w:rsidR="004760C6" w:rsidRDefault="0079475B" w:rsidP="004760C6">
      <w:pPr>
        <w:pStyle w:val="Heading2"/>
        <w:keepNext w:val="0"/>
        <w:ind w:left="1440" w:hanging="1440"/>
      </w:pPr>
      <w:bookmarkStart w:id="43" w:name="_Toc1037962012"/>
      <w:r>
        <w:t>Lab preparation</w:t>
      </w:r>
      <w:bookmarkEnd w:id="43"/>
    </w:p>
    <w:p w14:paraId="0EF8396A" w14:textId="1A8FCD23" w:rsidR="00263F46" w:rsidRDefault="005D31E2" w:rsidP="009D5181">
      <w:pPr>
        <w:ind w:left="720"/>
      </w:pPr>
      <w:r>
        <w:t xml:space="preserve">Power up FRR + all 4 nodes in the </w:t>
      </w:r>
      <w:proofErr w:type="spellStart"/>
      <w:r>
        <w:t>Nocentino</w:t>
      </w:r>
      <w:proofErr w:type="spellEnd"/>
      <w:r>
        <w:t xml:space="preserve"> lab</w:t>
      </w:r>
    </w:p>
    <w:p w14:paraId="3F51443F" w14:textId="1EFF91FE" w:rsidR="00523292" w:rsidRPr="00523292" w:rsidRDefault="00523292" w:rsidP="009D5181">
      <w:pPr>
        <w:ind w:left="720"/>
      </w:pPr>
      <w:r w:rsidRPr="00523292">
        <w:t xml:space="preserve">Ensure you have no leftovers of resources from </w:t>
      </w:r>
      <w:r w:rsidR="006858EE" w:rsidRPr="00523292">
        <w:t>earlier</w:t>
      </w:r>
      <w:r w:rsidRPr="00523292">
        <w:t xml:space="preserve"> exercises.</w:t>
      </w:r>
      <w:r w:rsidR="00EF6FB0">
        <w:t xml:space="preserve"> A good hint would be to use ‘</w:t>
      </w:r>
      <w:proofErr w:type="spellStart"/>
      <w:r w:rsidR="00EF6FB0">
        <w:t>kubectl</w:t>
      </w:r>
      <w:proofErr w:type="spellEnd"/>
      <w:r w:rsidR="00EF6FB0">
        <w:t xml:space="preserve"> get all -A’</w:t>
      </w:r>
      <w:r w:rsidR="002028C1">
        <w:t xml:space="preserve">. </w:t>
      </w:r>
      <w:r w:rsidR="00080951">
        <w:t>A</w:t>
      </w:r>
      <w:r w:rsidR="002028C1">
        <w:t xml:space="preserve"> clean environment should only show resources under the </w:t>
      </w:r>
      <w:proofErr w:type="spellStart"/>
      <w:r w:rsidR="002028C1">
        <w:t>kube</w:t>
      </w:r>
      <w:proofErr w:type="spellEnd"/>
      <w:r w:rsidR="002028C1">
        <w:t>-system namespace.</w:t>
      </w:r>
    </w:p>
    <w:p w14:paraId="156F084C" w14:textId="1FFCDFEE" w:rsidR="000A67D9" w:rsidRDefault="00750B4D" w:rsidP="000A67D9">
      <w:pPr>
        <w:pStyle w:val="Heading2"/>
        <w:keepNext w:val="0"/>
        <w:ind w:left="1440" w:hanging="1440"/>
      </w:pPr>
      <w:bookmarkStart w:id="44" w:name="_Toc1420367190"/>
      <w:r>
        <w:t xml:space="preserve">Warm-up </w:t>
      </w:r>
      <w:r w:rsidR="000A67D9">
        <w:t>#1</w:t>
      </w:r>
      <w:bookmarkEnd w:id="44"/>
    </w:p>
    <w:p w14:paraId="1C2E87DF" w14:textId="65540242" w:rsidR="0047005D" w:rsidRDefault="0029392C" w:rsidP="0047005D">
      <w:pPr>
        <w:pStyle w:val="ListParagraph"/>
        <w:numPr>
          <w:ilvl w:val="0"/>
          <w:numId w:val="34"/>
        </w:numPr>
      </w:pPr>
      <w:r>
        <w:t xml:space="preserve">Workbook </w:t>
      </w:r>
      <w:r w:rsidR="0047005D">
        <w:t>files of the section:</w:t>
      </w:r>
    </w:p>
    <w:p w14:paraId="3978A7A0" w14:textId="0D3D97C9" w:rsidR="00BA5171" w:rsidRDefault="00E053DC" w:rsidP="00BA5171">
      <w:pPr>
        <w:pStyle w:val="ListParagraph"/>
        <w:numPr>
          <w:ilvl w:val="1"/>
          <w:numId w:val="34"/>
        </w:numPr>
      </w:pPr>
      <w:r>
        <w:rPr>
          <w:rFonts w:ascii="Cambria" w:hAnsi="Cambria"/>
          <w:sz w:val="29"/>
          <w:szCs w:val="29"/>
          <w:bdr w:val="none" w:sz="0" w:space="0" w:color="auto" w:frame="1"/>
        </w:rPr>
        <w:t xml:space="preserve">Your MS Team </w:t>
      </w:r>
      <w:r w:rsidR="00FA398F">
        <w:rPr>
          <w:rFonts w:ascii="Cambria" w:hAnsi="Cambria"/>
          <w:sz w:val="29"/>
          <w:szCs w:val="29"/>
          <w:bdr w:val="none" w:sz="0" w:space="0" w:color="auto" w:frame="1"/>
        </w:rPr>
        <w:t>Channel:</w:t>
      </w:r>
      <w:r>
        <w:rPr>
          <w:rFonts w:ascii="Cambria" w:hAnsi="Cambria"/>
          <w:sz w:val="29"/>
          <w:szCs w:val="29"/>
          <w:bdr w:val="none" w:sz="0" w:space="0" w:color="auto" w:frame="1"/>
        </w:rPr>
        <w:t xml:space="preserve"> Files </w:t>
      </w:r>
      <w:r w:rsidR="000B3A0E">
        <w:rPr>
          <w:rFonts w:ascii="Cambria" w:hAnsi="Cambria"/>
          <w:sz w:val="29"/>
          <w:szCs w:val="29"/>
          <w:bdr w:val="none" w:sz="0" w:space="0" w:color="auto" w:frame="1"/>
        </w:rPr>
        <w:t>section:</w:t>
      </w:r>
      <w:r>
        <w:rPr>
          <w:rFonts w:ascii="Cambria" w:hAnsi="Cambria"/>
          <w:sz w:val="29"/>
          <w:szCs w:val="29"/>
          <w:bdr w:val="none" w:sz="0" w:space="0" w:color="auto" w:frame="1"/>
        </w:rPr>
        <w:t xml:space="preserve"> </w:t>
      </w:r>
      <w:r w:rsidR="00214E02" w:rsidRPr="00E053DC">
        <w:t>GE</w:t>
      </w:r>
      <w:proofErr w:type="gramStart"/>
      <w:r w:rsidR="00214E02" w:rsidRPr="00E053DC">
        <w:t>1</w:t>
      </w:r>
      <w:r w:rsidR="006138D5">
        <w:t xml:space="preserve"> :</w:t>
      </w:r>
      <w:proofErr w:type="gramEnd"/>
      <w:r w:rsidR="006138D5">
        <w:t xml:space="preserve">: </w:t>
      </w:r>
      <w:r w:rsidR="00E917B5">
        <w:t>GE1-</w:t>
      </w:r>
      <w:r w:rsidR="00214E02" w:rsidRPr="00E053DC">
        <w:t>Warm</w:t>
      </w:r>
      <w:r w:rsidR="006138D5">
        <w:t>-up</w:t>
      </w:r>
    </w:p>
    <w:p w14:paraId="1B5B0049" w14:textId="55A9C427" w:rsidR="00C52AAE" w:rsidRDefault="00C52AAE" w:rsidP="00C52AAE">
      <w:pPr>
        <w:pStyle w:val="Heading2"/>
        <w:keepNext w:val="0"/>
        <w:ind w:left="1440" w:hanging="1440"/>
      </w:pPr>
      <w:bookmarkStart w:id="45" w:name="_Toc757005594"/>
      <w:r>
        <w:t>Group Exercises questions #1</w:t>
      </w:r>
      <w:bookmarkEnd w:id="45"/>
    </w:p>
    <w:p w14:paraId="42BF82D2" w14:textId="77777777" w:rsidR="00383E9C" w:rsidRDefault="0029392C" w:rsidP="001D6791">
      <w:pPr>
        <w:pStyle w:val="ListParagraph"/>
        <w:numPr>
          <w:ilvl w:val="0"/>
          <w:numId w:val="34"/>
        </w:numPr>
      </w:pPr>
      <w:r>
        <w:t xml:space="preserve">Workbook </w:t>
      </w:r>
      <w:r w:rsidR="00C52AAE">
        <w:t>files of the section:</w:t>
      </w:r>
    </w:p>
    <w:p w14:paraId="14F0F059" w14:textId="59D38847" w:rsidR="00E4698B" w:rsidRPr="007E3125" w:rsidRDefault="006138D5" w:rsidP="007E3125">
      <w:pPr>
        <w:pStyle w:val="ListParagraph"/>
        <w:numPr>
          <w:ilvl w:val="1"/>
          <w:numId w:val="34"/>
        </w:numPr>
      </w:pPr>
      <w:r>
        <w:rPr>
          <w:rFonts w:ascii="Cambria" w:hAnsi="Cambria"/>
          <w:sz w:val="29"/>
          <w:szCs w:val="29"/>
          <w:bdr w:val="none" w:sz="0" w:space="0" w:color="auto" w:frame="1"/>
        </w:rPr>
        <w:t xml:space="preserve">Your MS Team </w:t>
      </w:r>
      <w:r w:rsidR="00FA398F">
        <w:rPr>
          <w:rFonts w:ascii="Cambria" w:hAnsi="Cambria"/>
          <w:sz w:val="29"/>
          <w:szCs w:val="29"/>
          <w:bdr w:val="none" w:sz="0" w:space="0" w:color="auto" w:frame="1"/>
        </w:rPr>
        <w:t>Channel:</w:t>
      </w:r>
      <w:r>
        <w:rPr>
          <w:rFonts w:ascii="Cambria" w:hAnsi="Cambria"/>
          <w:sz w:val="29"/>
          <w:szCs w:val="29"/>
          <w:bdr w:val="none" w:sz="0" w:space="0" w:color="auto" w:frame="1"/>
        </w:rPr>
        <w:t xml:space="preserve"> Files </w:t>
      </w:r>
      <w:r w:rsidR="000B3A0E">
        <w:rPr>
          <w:rFonts w:ascii="Cambria" w:hAnsi="Cambria"/>
          <w:sz w:val="29"/>
          <w:szCs w:val="29"/>
          <w:bdr w:val="none" w:sz="0" w:space="0" w:color="auto" w:frame="1"/>
        </w:rPr>
        <w:t>section:</w:t>
      </w:r>
      <w:r>
        <w:rPr>
          <w:rFonts w:ascii="Cambria" w:hAnsi="Cambria"/>
          <w:sz w:val="29"/>
          <w:szCs w:val="29"/>
          <w:bdr w:val="none" w:sz="0" w:space="0" w:color="auto" w:frame="1"/>
        </w:rPr>
        <w:t xml:space="preserve"> </w:t>
      </w:r>
      <w:r w:rsidR="00E917B5">
        <w:rPr>
          <w:rFonts w:ascii="Cambria" w:hAnsi="Cambria"/>
          <w:sz w:val="29"/>
          <w:szCs w:val="29"/>
          <w:bdr w:val="none" w:sz="0" w:space="0" w:color="auto" w:frame="1"/>
        </w:rPr>
        <w:t>GE</w:t>
      </w:r>
      <w:proofErr w:type="gramStart"/>
      <w:r w:rsidR="00E917B5">
        <w:rPr>
          <w:rFonts w:ascii="Cambria" w:hAnsi="Cambria"/>
          <w:sz w:val="29"/>
          <w:szCs w:val="29"/>
          <w:bdr w:val="none" w:sz="0" w:space="0" w:color="auto" w:frame="1"/>
        </w:rPr>
        <w:t>1 :</w:t>
      </w:r>
      <w:proofErr w:type="gramEnd"/>
      <w:r w:rsidR="00E917B5">
        <w:rPr>
          <w:rFonts w:ascii="Cambria" w:hAnsi="Cambria"/>
          <w:sz w:val="29"/>
          <w:szCs w:val="29"/>
          <w:bdr w:val="none" w:sz="0" w:space="0" w:color="auto" w:frame="1"/>
        </w:rPr>
        <w:t xml:space="preserve">: </w:t>
      </w:r>
      <w:r w:rsidR="0041283B" w:rsidRPr="006138D5">
        <w:t>GE1-Exercises</w:t>
      </w:r>
    </w:p>
    <w:p w14:paraId="2CA89630" w14:textId="2B071C57" w:rsidR="00D657FF" w:rsidRDefault="0023359B" w:rsidP="00D657FF">
      <w:pPr>
        <w:pStyle w:val="Heading1"/>
        <w:spacing w:before="0"/>
        <w:ind w:left="1440" w:hanging="1440"/>
      </w:pPr>
      <w:bookmarkStart w:id="46" w:name="_Toc734808755"/>
      <w:r>
        <w:t xml:space="preserve">Section </w:t>
      </w:r>
      <w:r w:rsidR="003F1882">
        <w:t>J</w:t>
      </w:r>
      <w:r>
        <w:t xml:space="preserve">: </w:t>
      </w:r>
      <w:r w:rsidR="00D657FF">
        <w:t>Group Exercise #2</w:t>
      </w:r>
      <w:bookmarkEnd w:id="46"/>
    </w:p>
    <w:p w14:paraId="5A968082" w14:textId="40B13DD1" w:rsidR="00D657FF" w:rsidRPr="00022FF3" w:rsidRDefault="00D657FF" w:rsidP="00D657FF">
      <w:r>
        <w:t>Estimated hours: 4.0 hours</w:t>
      </w:r>
      <w:r w:rsidR="0093719B">
        <w:t xml:space="preserve"> (ensure you stay on-track with your peers)</w:t>
      </w:r>
    </w:p>
    <w:p w14:paraId="5ACCE998" w14:textId="74666B47" w:rsidR="00D657FF" w:rsidRDefault="008D654B" w:rsidP="00D657FF">
      <w:pPr>
        <w:pStyle w:val="Heading2"/>
        <w:keepNext w:val="0"/>
        <w:ind w:left="1440" w:hanging="1440"/>
      </w:pPr>
      <w:bookmarkStart w:id="47" w:name="_Toc1494313862"/>
      <w:r>
        <w:t xml:space="preserve">PCC </w:t>
      </w:r>
      <w:r w:rsidR="00D657FF">
        <w:t>Lab preparation</w:t>
      </w:r>
      <w:bookmarkEnd w:id="47"/>
    </w:p>
    <w:p w14:paraId="0B2A5527" w14:textId="77777777" w:rsidR="00BB190E" w:rsidRDefault="00B17854" w:rsidP="00BB190E">
      <w:pPr>
        <w:ind w:left="720"/>
      </w:pPr>
      <w:r w:rsidRPr="00B17854">
        <w:t xml:space="preserve">You will need to install a new lab. It will be a one node </w:t>
      </w:r>
      <w:r w:rsidR="00147AFD">
        <w:t xml:space="preserve">k8s </w:t>
      </w:r>
      <w:r w:rsidRPr="00B17854">
        <w:t xml:space="preserve">lab, with </w:t>
      </w:r>
      <w:r w:rsidR="00147AFD">
        <w:t>images of an old Packet Core Controller</w:t>
      </w:r>
      <w:r w:rsidR="00DF0AB2">
        <w:t xml:space="preserve"> (PCC)</w:t>
      </w:r>
      <w:r w:rsidRPr="00B17854">
        <w:t>.</w:t>
      </w:r>
    </w:p>
    <w:p w14:paraId="31E3D2A4" w14:textId="04935D31" w:rsidR="00BB190E" w:rsidRPr="003B5F01" w:rsidRDefault="00BB190E" w:rsidP="00BB190E">
      <w:pPr>
        <w:ind w:left="720"/>
      </w:pPr>
      <w:r>
        <w:t>Review your disk space situation on your Windows platform. You will need 50Gig free space to install it.</w:t>
      </w:r>
      <w:r w:rsidR="00931A26">
        <w:t xml:space="preserve"> Delete the HELM VM if you need free space.</w:t>
      </w:r>
    </w:p>
    <w:p w14:paraId="466108B7" w14:textId="008C1690" w:rsidR="000810F3" w:rsidRDefault="000810F3" w:rsidP="00C933D8">
      <w:pPr>
        <w:ind w:left="720"/>
      </w:pPr>
      <w:r>
        <w:t>The files are available at this location:</w:t>
      </w:r>
    </w:p>
    <w:p w14:paraId="49909335" w14:textId="3ED65855" w:rsidR="00F4328A" w:rsidRDefault="0023023C" w:rsidP="00F4328A">
      <w:pPr>
        <w:pStyle w:val="ListParagraph"/>
        <w:numPr>
          <w:ilvl w:val="1"/>
          <w:numId w:val="34"/>
        </w:numPr>
      </w:pPr>
      <w:r>
        <w:rPr>
          <w:rFonts w:ascii="Cambria" w:hAnsi="Cambria"/>
          <w:sz w:val="29"/>
          <w:szCs w:val="29"/>
          <w:bdr w:val="none" w:sz="0" w:space="0" w:color="auto" w:frame="1"/>
        </w:rPr>
        <w:t xml:space="preserve">Your MS Team </w:t>
      </w:r>
      <w:r w:rsidR="000B3A0E">
        <w:rPr>
          <w:rFonts w:ascii="Cambria" w:hAnsi="Cambria"/>
          <w:sz w:val="29"/>
          <w:szCs w:val="29"/>
          <w:bdr w:val="none" w:sz="0" w:space="0" w:color="auto" w:frame="1"/>
        </w:rPr>
        <w:t>Channel:</w:t>
      </w:r>
      <w:r>
        <w:rPr>
          <w:rFonts w:ascii="Cambria" w:hAnsi="Cambria"/>
          <w:sz w:val="29"/>
          <w:szCs w:val="29"/>
          <w:bdr w:val="none" w:sz="0" w:space="0" w:color="auto" w:frame="1"/>
        </w:rPr>
        <w:t xml:space="preserve"> Files section</w:t>
      </w:r>
      <w:r w:rsidR="3AE1795A">
        <w:rPr>
          <w:rFonts w:ascii="Cambria" w:hAnsi="Cambria"/>
          <w:sz w:val="29"/>
          <w:szCs w:val="29"/>
          <w:bdr w:val="none" w:sz="0" w:space="0" w:color="auto" w:frame="1"/>
        </w:rPr>
        <w:t>:</w:t>
      </w:r>
      <w:r>
        <w:rPr>
          <w:rFonts w:ascii="Cambria" w:hAnsi="Cambria"/>
          <w:sz w:val="29"/>
          <w:szCs w:val="29"/>
          <w:bdr w:val="none" w:sz="0" w:space="0" w:color="auto" w:frame="1"/>
        </w:rPr>
        <w:t xml:space="preserve"> </w:t>
      </w:r>
      <w:r w:rsidR="00F4328A" w:rsidRPr="0023023C">
        <w:t>FileBucket-3-2023</w:t>
      </w:r>
    </w:p>
    <w:p w14:paraId="71FB7C5B" w14:textId="3B1902E3" w:rsidR="00DC2506" w:rsidRDefault="000810F3" w:rsidP="00DC2506">
      <w:pPr>
        <w:ind w:left="720"/>
      </w:pPr>
      <w:r w:rsidRPr="008E0288">
        <w:t xml:space="preserve">Read the Installation document that you downloaded from the same folder in the earlier </w:t>
      </w:r>
      <w:r>
        <w:t xml:space="preserve">step and continue with the installation of your </w:t>
      </w:r>
      <w:r w:rsidR="00DC2506">
        <w:t>PCC</w:t>
      </w:r>
      <w:r>
        <w:t xml:space="preserve"> lab.</w:t>
      </w:r>
    </w:p>
    <w:p w14:paraId="50619C44" w14:textId="27F4B61F" w:rsidR="000810F3" w:rsidRDefault="000810F3" w:rsidP="00DC2506">
      <w:pPr>
        <w:ind w:left="720"/>
      </w:pPr>
      <w:r>
        <w:lastRenderedPageBreak/>
        <w:t>If successful, you should see the following Virtual Machines (VMs) in your VirtualBox environment:</w:t>
      </w:r>
    </w:p>
    <w:p w14:paraId="5065DDCF" w14:textId="388D4389" w:rsidR="00D37844" w:rsidRDefault="00DC2506" w:rsidP="00D37844">
      <w:pPr>
        <w:ind w:left="1247"/>
      </w:pPr>
      <w:r w:rsidRPr="00DC2506">
        <w:t>StudentLab-PCC-drop13-Kubernetes</w:t>
      </w:r>
    </w:p>
    <w:p w14:paraId="6E75880C" w14:textId="53BFAF8D" w:rsidR="000810F3" w:rsidRDefault="000810F3" w:rsidP="008D654B">
      <w:pPr>
        <w:ind w:left="720"/>
      </w:pPr>
      <w:r w:rsidRPr="00DA3C77">
        <w:t xml:space="preserve">Power-up </w:t>
      </w:r>
      <w:r>
        <w:t xml:space="preserve">the FRR </w:t>
      </w:r>
      <w:r w:rsidRPr="00DA3C77">
        <w:t>VM nodes</w:t>
      </w:r>
      <w:r>
        <w:t xml:space="preserve"> first</w:t>
      </w:r>
      <w:r w:rsidRPr="00DA3C77">
        <w:t xml:space="preserve">, and </w:t>
      </w:r>
      <w:r>
        <w:t xml:space="preserve">the new </w:t>
      </w:r>
      <w:r w:rsidR="00145E43">
        <w:t>PCC</w:t>
      </w:r>
      <w:r>
        <w:t xml:space="preserve"> VM </w:t>
      </w:r>
      <w:r w:rsidRPr="00DA3C77">
        <w:t xml:space="preserve">via the </w:t>
      </w:r>
      <w:r>
        <w:t xml:space="preserve">VirtualBox </w:t>
      </w:r>
      <w:r w:rsidRPr="00DA3C77">
        <w:t>console and execute the command ‘</w:t>
      </w:r>
      <w:r w:rsidR="3A231147">
        <w:t>Ip</w:t>
      </w:r>
      <w:r w:rsidRPr="00DA3C77">
        <w:t xml:space="preserve"> a’.</w:t>
      </w:r>
      <w:r>
        <w:t xml:space="preserve"> Get familiar with the 10.81.10.x </w:t>
      </w:r>
      <w:r w:rsidR="342F8141">
        <w:t>Ip</w:t>
      </w:r>
      <w:r>
        <w:t xml:space="preserve"> address range used. The first boot is usually more CPU/disk intensive.</w:t>
      </w:r>
    </w:p>
    <w:p w14:paraId="1353847F" w14:textId="2BF7063A" w:rsidR="00D657FF" w:rsidRDefault="00D657FF" w:rsidP="00D657FF">
      <w:pPr>
        <w:pStyle w:val="Heading2"/>
        <w:keepNext w:val="0"/>
        <w:ind w:left="1440" w:hanging="1440"/>
      </w:pPr>
      <w:bookmarkStart w:id="48" w:name="_Toc1252051847"/>
      <w:r>
        <w:t>Warm-up #2</w:t>
      </w:r>
      <w:bookmarkEnd w:id="48"/>
    </w:p>
    <w:p w14:paraId="060EB2B0" w14:textId="00371F28" w:rsidR="00D657FF" w:rsidRDefault="0029392C" w:rsidP="00D657FF">
      <w:pPr>
        <w:pStyle w:val="ListParagraph"/>
        <w:numPr>
          <w:ilvl w:val="0"/>
          <w:numId w:val="34"/>
        </w:numPr>
      </w:pPr>
      <w:r>
        <w:t xml:space="preserve">Workbook </w:t>
      </w:r>
      <w:r w:rsidR="00D657FF">
        <w:t>files of the section:</w:t>
      </w:r>
    </w:p>
    <w:p w14:paraId="7CE9C667" w14:textId="38E5AC46" w:rsidR="00D657FF" w:rsidRPr="002E4115" w:rsidRDefault="0023023C" w:rsidP="00477068">
      <w:pPr>
        <w:pStyle w:val="ListParagraph"/>
        <w:numPr>
          <w:ilvl w:val="1"/>
          <w:numId w:val="34"/>
        </w:numPr>
      </w:pPr>
      <w:r>
        <w:rPr>
          <w:rFonts w:ascii="Cambria" w:hAnsi="Cambria"/>
          <w:sz w:val="29"/>
          <w:szCs w:val="29"/>
          <w:bdr w:val="none" w:sz="0" w:space="0" w:color="auto" w:frame="1"/>
        </w:rPr>
        <w:t>Your MS Team Channel: Files section</w:t>
      </w:r>
      <w:r w:rsidR="007E6B39">
        <w:rPr>
          <w:rFonts w:ascii="Cambria" w:hAnsi="Cambria"/>
          <w:sz w:val="29"/>
          <w:szCs w:val="29"/>
          <w:bdr w:val="none" w:sz="0" w:space="0" w:color="auto" w:frame="1"/>
        </w:rPr>
        <w:t>:</w:t>
      </w:r>
      <w:r>
        <w:rPr>
          <w:rFonts w:ascii="Cambria" w:hAnsi="Cambria"/>
          <w:sz w:val="29"/>
          <w:szCs w:val="29"/>
          <w:bdr w:val="none" w:sz="0" w:space="0" w:color="auto" w:frame="1"/>
        </w:rPr>
        <w:t xml:space="preserve"> </w:t>
      </w:r>
      <w:r w:rsidR="000F7642">
        <w:rPr>
          <w:rFonts w:ascii="Cambria" w:hAnsi="Cambria"/>
          <w:sz w:val="29"/>
          <w:szCs w:val="29"/>
          <w:bdr w:val="none" w:sz="0" w:space="0" w:color="auto" w:frame="1"/>
        </w:rPr>
        <w:t>GE</w:t>
      </w:r>
      <w:proofErr w:type="gramStart"/>
      <w:r w:rsidR="000F7642">
        <w:rPr>
          <w:rFonts w:ascii="Cambria" w:hAnsi="Cambria"/>
          <w:sz w:val="29"/>
          <w:szCs w:val="29"/>
          <w:bdr w:val="none" w:sz="0" w:space="0" w:color="auto" w:frame="1"/>
        </w:rPr>
        <w:t>2::</w:t>
      </w:r>
      <w:proofErr w:type="gramEnd"/>
      <w:r w:rsidR="000F7642">
        <w:rPr>
          <w:rFonts w:ascii="Cambria" w:hAnsi="Cambria"/>
          <w:sz w:val="29"/>
          <w:szCs w:val="29"/>
          <w:bdr w:val="none" w:sz="0" w:space="0" w:color="auto" w:frame="1"/>
        </w:rPr>
        <w:t xml:space="preserve"> </w:t>
      </w:r>
      <w:r w:rsidR="00477068" w:rsidRPr="0023023C">
        <w:t>GE2-Warm</w:t>
      </w:r>
      <w:r w:rsidR="000F7642">
        <w:t>-</w:t>
      </w:r>
      <w:r w:rsidR="00477068" w:rsidRPr="0023023C">
        <w:t>up</w:t>
      </w:r>
    </w:p>
    <w:p w14:paraId="462EB2AF" w14:textId="77777777" w:rsidR="002717D4" w:rsidRDefault="002717D4" w:rsidP="002717D4">
      <w:pPr>
        <w:pStyle w:val="ListParagraph"/>
        <w:ind w:left="1440"/>
      </w:pPr>
    </w:p>
    <w:p w14:paraId="2F6D4DA9" w14:textId="7FF535F0" w:rsidR="00D657FF" w:rsidRDefault="00D657FF" w:rsidP="00D657FF">
      <w:pPr>
        <w:pStyle w:val="Heading2"/>
        <w:keepNext w:val="0"/>
        <w:ind w:left="1440" w:hanging="1440"/>
      </w:pPr>
      <w:bookmarkStart w:id="49" w:name="_Toc1183292948"/>
      <w:r>
        <w:t>Group Exercises questions #2</w:t>
      </w:r>
      <w:bookmarkEnd w:id="49"/>
    </w:p>
    <w:p w14:paraId="3587AFBC" w14:textId="77777777" w:rsidR="00887E2F" w:rsidRDefault="0029392C" w:rsidP="00887E2F">
      <w:pPr>
        <w:pStyle w:val="ListParagraph"/>
        <w:numPr>
          <w:ilvl w:val="0"/>
          <w:numId w:val="34"/>
        </w:numPr>
      </w:pPr>
      <w:r>
        <w:t>Workbook</w:t>
      </w:r>
      <w:r w:rsidR="00D657FF">
        <w:t xml:space="preserve"> files of the section:</w:t>
      </w:r>
    </w:p>
    <w:p w14:paraId="10AFCD55" w14:textId="23E43AB2" w:rsidR="00E4698B" w:rsidRPr="007E3125" w:rsidRDefault="000F7642" w:rsidP="007E3125">
      <w:pPr>
        <w:pStyle w:val="ListParagraph"/>
        <w:numPr>
          <w:ilvl w:val="1"/>
          <w:numId w:val="34"/>
        </w:numPr>
      </w:pPr>
      <w:r>
        <w:rPr>
          <w:rFonts w:ascii="Cambria" w:hAnsi="Cambria"/>
          <w:sz w:val="29"/>
          <w:szCs w:val="29"/>
          <w:bdr w:val="none" w:sz="0" w:space="0" w:color="auto" w:frame="1"/>
        </w:rPr>
        <w:t>Your MS Team Channel: Files section</w:t>
      </w:r>
      <w:r w:rsidR="41B5C8FB">
        <w:rPr>
          <w:rFonts w:ascii="Cambria" w:hAnsi="Cambria"/>
          <w:sz w:val="29"/>
          <w:szCs w:val="29"/>
          <w:bdr w:val="none" w:sz="0" w:space="0" w:color="auto" w:frame="1"/>
        </w:rPr>
        <w:t>:</w:t>
      </w:r>
      <w:r>
        <w:rPr>
          <w:rFonts w:ascii="Cambria" w:hAnsi="Cambria"/>
          <w:sz w:val="29"/>
          <w:szCs w:val="29"/>
          <w:bdr w:val="none" w:sz="0" w:space="0" w:color="auto" w:frame="1"/>
        </w:rPr>
        <w:t xml:space="preserve"> GE2</w:t>
      </w:r>
      <w:r w:rsidR="38C87E2F">
        <w:rPr>
          <w:rFonts w:ascii="Cambria" w:hAnsi="Cambria"/>
          <w:sz w:val="29"/>
          <w:szCs w:val="29"/>
          <w:bdr w:val="none" w:sz="0" w:space="0" w:color="auto" w:frame="1"/>
        </w:rPr>
        <w:t>:</w:t>
      </w:r>
      <w:r>
        <w:rPr>
          <w:rFonts w:ascii="Cambria" w:hAnsi="Cambria"/>
          <w:sz w:val="29"/>
          <w:szCs w:val="29"/>
          <w:bdr w:val="none" w:sz="0" w:space="0" w:color="auto" w:frame="1"/>
        </w:rPr>
        <w:t xml:space="preserve"> </w:t>
      </w:r>
      <w:r w:rsidR="002E4115" w:rsidRPr="000F7642">
        <w:t>GE2-Exercises</w:t>
      </w:r>
    </w:p>
    <w:p w14:paraId="51A8CB0B" w14:textId="75647E7B" w:rsidR="00F94972" w:rsidRDefault="0023359B" w:rsidP="00F94972">
      <w:pPr>
        <w:pStyle w:val="Heading1"/>
        <w:spacing w:before="0"/>
        <w:ind w:left="1440" w:hanging="1440"/>
      </w:pPr>
      <w:bookmarkStart w:id="50" w:name="_Toc1994223038"/>
      <w:r>
        <w:t xml:space="preserve">Section </w:t>
      </w:r>
      <w:r w:rsidR="00741854">
        <w:t>K</w:t>
      </w:r>
      <w:r>
        <w:t xml:space="preserve">: </w:t>
      </w:r>
      <w:r w:rsidR="00F94972">
        <w:t>Final assessment test</w:t>
      </w:r>
      <w:bookmarkEnd w:id="50"/>
    </w:p>
    <w:p w14:paraId="4B3F0044" w14:textId="3BBC30D3" w:rsidR="00826623" w:rsidRPr="00022FF3" w:rsidRDefault="00826623" w:rsidP="00826623">
      <w:r>
        <w:t xml:space="preserve">Estimated hours: </w:t>
      </w:r>
      <w:r w:rsidR="00EF18A9">
        <w:t>3</w:t>
      </w:r>
      <w:r>
        <w:t>.0 hours</w:t>
      </w:r>
      <w:r w:rsidR="003B2E6F">
        <w:t xml:space="preserve"> (are you ready </w:t>
      </w:r>
      <w:r w:rsidR="003B2E6F" w:rsidRPr="1D6B769C">
        <w:rPr>
          <w:rFonts w:ascii="Segoe UI Emoji" w:eastAsia="Segoe UI Emoji" w:hAnsi="Segoe UI Emoji" w:cs="Segoe UI Emoji"/>
        </w:rPr>
        <w:t>😊</w:t>
      </w:r>
      <w:r w:rsidR="003B2E6F">
        <w:t>)</w:t>
      </w:r>
    </w:p>
    <w:p w14:paraId="0D89173E" w14:textId="536BB9CD" w:rsidR="00FA2E18" w:rsidRDefault="00FA2E18" w:rsidP="00FA2E18">
      <w:pPr>
        <w:pStyle w:val="Heading2"/>
        <w:keepNext w:val="0"/>
        <w:ind w:left="1440" w:hanging="1440"/>
      </w:pPr>
      <w:bookmarkStart w:id="51" w:name="_Toc171219936"/>
      <w:r>
        <w:t>Lab preparation for Final test</w:t>
      </w:r>
      <w:bookmarkEnd w:id="51"/>
    </w:p>
    <w:p w14:paraId="5F4D6EE0" w14:textId="77777777" w:rsidR="00FA2E18" w:rsidRDefault="00FA2E18" w:rsidP="00FA2E18">
      <w:pPr>
        <w:ind w:left="720"/>
      </w:pPr>
      <w:r>
        <w:t xml:space="preserve">Power up FRR + all 4 nodes in the </w:t>
      </w:r>
      <w:proofErr w:type="spellStart"/>
      <w:r>
        <w:t>Nocentino</w:t>
      </w:r>
      <w:proofErr w:type="spellEnd"/>
      <w:r>
        <w:t xml:space="preserve"> lab</w:t>
      </w:r>
    </w:p>
    <w:p w14:paraId="38A380E9" w14:textId="77777777" w:rsidR="00FA2E18" w:rsidRPr="00523292" w:rsidRDefault="00FA2E18" w:rsidP="00FA2E18">
      <w:pPr>
        <w:ind w:left="720"/>
      </w:pPr>
      <w:r w:rsidRPr="00523292">
        <w:t>Ensure you have no leftovers of resources from earlier exercises.</w:t>
      </w:r>
    </w:p>
    <w:p w14:paraId="3ECB44FD" w14:textId="118C8CB3" w:rsidR="00F94972" w:rsidRDefault="00F94972" w:rsidP="00F94972">
      <w:pPr>
        <w:pStyle w:val="Heading2"/>
        <w:keepNext w:val="0"/>
        <w:ind w:left="1440" w:hanging="1440"/>
      </w:pPr>
      <w:bookmarkStart w:id="52" w:name="_Toc1388917751"/>
      <w:r>
        <w:t>Final test</w:t>
      </w:r>
      <w:bookmarkEnd w:id="52"/>
      <w:r>
        <w:t xml:space="preserve"> </w:t>
      </w:r>
    </w:p>
    <w:p w14:paraId="38A86047" w14:textId="77777777" w:rsidR="005F2714" w:rsidRDefault="005F2714" w:rsidP="005F2714">
      <w:pPr>
        <w:pStyle w:val="ListParagraph"/>
        <w:numPr>
          <w:ilvl w:val="0"/>
          <w:numId w:val="34"/>
        </w:numPr>
      </w:pPr>
      <w:r>
        <w:t>Workbook files of the section:</w:t>
      </w:r>
    </w:p>
    <w:p w14:paraId="36FA44B1" w14:textId="77CF3A08" w:rsidR="005F2714" w:rsidRPr="005F2714" w:rsidRDefault="005F2714" w:rsidP="005F2714">
      <w:pPr>
        <w:pStyle w:val="ListParagraph"/>
        <w:numPr>
          <w:ilvl w:val="1"/>
          <w:numId w:val="34"/>
        </w:numPr>
        <w:rPr>
          <w:highlight w:val="yellow"/>
        </w:rPr>
      </w:pPr>
      <w:r w:rsidRPr="005F2714">
        <w:rPr>
          <w:highlight w:val="yellow"/>
        </w:rPr>
        <w:t>TBD</w:t>
      </w:r>
      <w:r w:rsidR="004A11C4">
        <w:rPr>
          <w:highlight w:val="yellow"/>
        </w:rPr>
        <w:t xml:space="preserve"> location</w:t>
      </w:r>
    </w:p>
    <w:p w14:paraId="06C6DEB0" w14:textId="77777777" w:rsidR="00463514" w:rsidRPr="00AD1CF6" w:rsidRDefault="00463514" w:rsidP="00AD1CF6"/>
    <w:sectPr w:rsidR="00463514" w:rsidRPr="00AD1CF6" w:rsidSect="00DF4A0A">
      <w:headerReference w:type="even" r:id="rId25"/>
      <w:headerReference w:type="default" r:id="rId26"/>
      <w:footerReference w:type="even" r:id="rId27"/>
      <w:footerReference w:type="default" r:id="rId28"/>
      <w:headerReference w:type="first" r:id="rId29"/>
      <w:footerReference w:type="first" r:id="rId30"/>
      <w:pgSz w:w="12240" w:h="15840" w:code="9"/>
      <w:pgMar w:top="2722" w:right="737" w:bottom="1418" w:left="1170"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C0573" w14:textId="77777777" w:rsidR="00006B65" w:rsidRDefault="00006B65" w:rsidP="009E4B94">
      <w:r>
        <w:separator/>
      </w:r>
    </w:p>
    <w:p w14:paraId="7D5A03AF" w14:textId="77777777" w:rsidR="00006B65" w:rsidRDefault="00006B65"/>
  </w:endnote>
  <w:endnote w:type="continuationSeparator" w:id="0">
    <w:p w14:paraId="6947C2A7" w14:textId="77777777" w:rsidR="00006B65" w:rsidRDefault="00006B65" w:rsidP="009E4B94">
      <w:r>
        <w:continuationSeparator/>
      </w:r>
    </w:p>
    <w:p w14:paraId="01037B1B" w14:textId="77777777" w:rsidR="00006B65" w:rsidRDefault="00006B65"/>
  </w:endnote>
  <w:endnote w:type="continuationNotice" w:id="1">
    <w:p w14:paraId="0FA4519A" w14:textId="77777777" w:rsidR="00006B65" w:rsidRDefault="00006B6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embedRegular r:id="rId1" w:fontKey="{88C643DE-B9A1-4968-834C-D6A9975750C6}"/>
    <w:embedBold r:id="rId2" w:fontKey="{591038FC-D041-45F1-B1FB-BBFDC90D1009}"/>
    <w:embedItalic r:id="rId3" w:fontKey="{83F2D8B6-78A8-42A1-B569-980FE217A9F1}"/>
    <w:embedBoldItalic r:id="rId4" w:fontKey="{079EC63F-6DB9-407D-BCBA-CA06958DB2EB}"/>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embedRegular r:id="rId5" w:subsetted="1" w:fontKey="{C6978A1A-EB6C-46A6-A52F-374EC45DAD8A}"/>
  </w:font>
  <w:font w:name="Roboto">
    <w:charset w:val="00"/>
    <w:family w:val="auto"/>
    <w:pitch w:val="variable"/>
    <w:sig w:usb0="E0000AFF" w:usb1="5000217F" w:usb2="00000021" w:usb3="00000000" w:csb0="0000019F" w:csb1="00000000"/>
    <w:embedRegular r:id="rId6" w:subsetted="1" w:fontKey="{E3811485-8DD2-48A1-97DF-4FFFC377BE23}"/>
  </w:font>
  <w:font w:name="Segoe UI Emoji">
    <w:panose1 w:val="020B0502040204020203"/>
    <w:charset w:val="00"/>
    <w:family w:val="swiss"/>
    <w:pitch w:val="variable"/>
    <w:sig w:usb0="00000003" w:usb1="02000000" w:usb2="00000000" w:usb3="00000000" w:csb0="00000001" w:csb1="00000000"/>
    <w:embedRegular r:id="rId7" w:subsetted="1" w:fontKey="{B55BBA62-7C43-4A1B-BC9A-40F0F1D40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CEBCC" w14:textId="77777777" w:rsidR="0053613D" w:rsidRDefault="005361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07255" w14:textId="77777777" w:rsidR="0053613D" w:rsidRDefault="005361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283A" w14:textId="77777777" w:rsidR="0053613D" w:rsidRDefault="00536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8BD46" w14:textId="77777777" w:rsidR="00006B65" w:rsidRDefault="00006B65" w:rsidP="009E4B94">
      <w:r>
        <w:separator/>
      </w:r>
    </w:p>
    <w:p w14:paraId="4B1204C4" w14:textId="77777777" w:rsidR="00006B65" w:rsidRDefault="00006B65"/>
  </w:footnote>
  <w:footnote w:type="continuationSeparator" w:id="0">
    <w:p w14:paraId="7625857D" w14:textId="77777777" w:rsidR="00006B65" w:rsidRDefault="00006B65" w:rsidP="009E4B94">
      <w:r>
        <w:continuationSeparator/>
      </w:r>
    </w:p>
    <w:p w14:paraId="187EF11E" w14:textId="77777777" w:rsidR="00006B65" w:rsidRDefault="00006B65"/>
  </w:footnote>
  <w:footnote w:type="continuationNotice" w:id="1">
    <w:p w14:paraId="41168F45" w14:textId="77777777" w:rsidR="00006B65" w:rsidRDefault="00006B6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5725" w14:textId="77777777" w:rsidR="0053613D" w:rsidRDefault="005361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06818" w14:textId="77777777" w:rsidR="001B5205" w:rsidRDefault="00A674CD" w:rsidP="00640482">
    <w:pPr>
      <w:pStyle w:val="Header"/>
    </w:pPr>
    <w:r>
      <w:rPr>
        <w:noProof/>
      </w:rPr>
      <w:drawing>
        <wp:anchor distT="0" distB="0" distL="0" distR="0" simplePos="0" relativeHeight="251658241" behindDoc="0" locked="0" layoutInCell="1" allowOverlap="1" wp14:anchorId="6D577890" wp14:editId="4FB90DDE">
          <wp:simplePos x="0" y="0"/>
          <wp:positionH relativeFrom="page">
            <wp:posOffset>6840855</wp:posOffset>
          </wp:positionH>
          <wp:positionV relativeFrom="page">
            <wp:posOffset>504190</wp:posOffset>
          </wp:positionV>
          <wp:extent cx="190800" cy="252000"/>
          <wp:effectExtent l="0" t="0" r="0" b="0"/>
          <wp:wrapNone/>
          <wp:docPr id="23" name="Picture 23"/>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2653076B"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Content>
            <w:p w14:paraId="0F962FFF"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Content>
            <w:p w14:paraId="0FBC03DC"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Content>
            <w:p w14:paraId="3AECC791"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Content>
            <w:p w14:paraId="28B0EBCE" w14:textId="77777777" w:rsidR="009807EE" w:rsidRDefault="009807EE" w:rsidP="00656011">
              <w:pPr>
                <w:pStyle w:val="Documentinfo-Leadtext"/>
              </w:pPr>
              <w:r>
                <w:t>Page</w:t>
              </w:r>
            </w:p>
          </w:sdtContent>
        </w:sdt>
      </w:tc>
    </w:tr>
    <w:tr w:rsidR="009807EE" w14:paraId="03933579"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92415bcb-2009-4e05-bbec-d165d557befc&quot;}}"/>
            <w:id w:val="1888214958"/>
            <w:lock w:val="sdtContentLocked"/>
            <w:placeholder>
              <w:docPart w:val="D57BF800E27E416EBA0C6A5329CD0BDA"/>
            </w:placeholder>
          </w:sdtPr>
          <w:sdtContent>
            <w:p w14:paraId="5A505595" w14:textId="77777777" w:rsidR="00CD2D62" w:rsidRDefault="000B2E40">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5cda057a-924d-4697-bb4f-064d19d7aa62&quot;}}"/>
            <w:id w:val="-2033561923"/>
            <w:lock w:val="sdtContentLocked"/>
            <w:placeholder>
              <w:docPart w:val="D57BF800E27E416EBA0C6A5329CD0BDA"/>
            </w:placeholder>
          </w:sdtPr>
          <w:sdtContent>
            <w:p w14:paraId="56F01A6E" w14:textId="77777777" w:rsidR="00CD2D62" w:rsidRDefault="000B2E40">
              <w:pPr>
                <w:pStyle w:val="Documentinfo"/>
              </w:pPr>
              <w:r>
                <w:t>Commercial in Confidence</w:t>
              </w:r>
            </w:p>
          </w:sdtContent>
        </w:sdt>
      </w:tc>
      <w:tc>
        <w:tcPr>
          <w:tcW w:w="4031" w:type="dxa"/>
          <w:gridSpan w:val="4"/>
          <w:tcBorders>
            <w:top w:val="nil"/>
            <w:left w:val="nil"/>
            <w:bottom w:val="single" w:sz="4" w:space="0" w:color="auto"/>
            <w:right w:val="nil"/>
          </w:tcBorders>
        </w:tcPr>
        <w:sdt>
          <w:sdtPr>
            <w:alias w:val="Document Type"/>
            <w:tag w:val="{&quot;templafy&quot;:{&quot;id&quot;:&quot;a845bcf4-18ca-494c-8411-8abc868edf51&quot;}}"/>
            <w:id w:val="21759056"/>
            <w:lock w:val="sdtContentLocked"/>
            <w:placeholder>
              <w:docPart w:val="D57BF800E27E416EBA0C6A5329CD0BDA"/>
            </w:placeholder>
          </w:sdtPr>
          <w:sdtContent>
            <w:p w14:paraId="5432DDFA" w14:textId="77777777" w:rsidR="00CD2D62" w:rsidRDefault="000B2E40">
              <w:pPr>
                <w:pStyle w:val="Documentinfo"/>
              </w:pPr>
              <w:r>
                <w:t>Training Material</w:t>
              </w:r>
            </w:p>
          </w:sdtContent>
        </w:sdt>
      </w:tc>
      <w:tc>
        <w:tcPr>
          <w:tcW w:w="840" w:type="dxa"/>
          <w:tcBorders>
            <w:top w:val="nil"/>
            <w:left w:val="nil"/>
            <w:bottom w:val="single" w:sz="4" w:space="0" w:color="auto"/>
            <w:right w:val="nil"/>
          </w:tcBorders>
        </w:tcPr>
        <w:p w14:paraId="3E7AAEDD"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209E48FD"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Content>
            <w:p w14:paraId="417706A0"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Content>
            <w:p w14:paraId="0E45ED4A"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Content>
            <w:p w14:paraId="2BACD619" w14:textId="77777777" w:rsidR="009807EE" w:rsidRDefault="009807EE" w:rsidP="00656011">
              <w:pPr>
                <w:pStyle w:val="Documentinfo-Leadtext"/>
              </w:pPr>
              <w:r>
                <w:t>Checked</w:t>
              </w:r>
            </w:p>
          </w:sdtContent>
        </w:sdt>
      </w:tc>
    </w:tr>
    <w:tr w:rsidR="009807EE" w14:paraId="19389E9C"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2fad983a-2573-4281-9387-64835d29f5f7&quot;}}"/>
            <w:id w:val="-950395173"/>
            <w:lock w:val="sdtContentLocked"/>
            <w:placeholder>
              <w:docPart w:val="D57BF800E27E416EBA0C6A5329CD0BDA"/>
            </w:placeholder>
          </w:sdtPr>
          <w:sdtContent>
            <w:p w14:paraId="7362C575" w14:textId="77777777" w:rsidR="00CD2D62" w:rsidRDefault="000B2E40">
              <w:pPr>
                <w:pStyle w:val="Documentinfo"/>
              </w:pPr>
              <w:r>
                <w:t>EMACHAB Martin Chabot</w:t>
              </w:r>
            </w:p>
          </w:sdtContent>
        </w:sdt>
      </w:tc>
      <w:tc>
        <w:tcPr>
          <w:tcW w:w="3401" w:type="dxa"/>
          <w:gridSpan w:val="3"/>
          <w:tcBorders>
            <w:top w:val="nil"/>
            <w:left w:val="nil"/>
            <w:bottom w:val="single" w:sz="4" w:space="0" w:color="auto"/>
            <w:right w:val="nil"/>
          </w:tcBorders>
        </w:tcPr>
        <w:sdt>
          <w:sdtPr>
            <w:alias w:val="ApprovedBy"/>
            <w:tag w:val="{&quot;templafy&quot;:{&quot;id&quot;:&quot;1e855850-d9aa-44c5-9b0c-a0aa843545e6&quot;}}"/>
            <w:id w:val="256637904"/>
            <w:lock w:val="sdtContentLocked"/>
            <w:placeholder>
              <w:docPart w:val="D57BF800E27E416EBA0C6A5329CD0BDA"/>
            </w:placeholder>
          </w:sdtPr>
          <w:sdtContent>
            <w:p w14:paraId="2F3E1882" w14:textId="16B3E183" w:rsidR="00CD2D62" w:rsidRDefault="000C2B40">
              <w:pPr>
                <w:pStyle w:val="Documentinfo"/>
              </w:pPr>
              <w:r>
                <w:t xml:space="preserve"> Sampurna Chakraborty</w:t>
              </w:r>
            </w:p>
          </w:sdtContent>
        </w:sdt>
      </w:tc>
      <w:tc>
        <w:tcPr>
          <w:tcW w:w="1470" w:type="dxa"/>
          <w:gridSpan w:val="2"/>
          <w:tcBorders>
            <w:top w:val="nil"/>
            <w:left w:val="nil"/>
            <w:bottom w:val="single" w:sz="4" w:space="0" w:color="auto"/>
            <w:right w:val="nil"/>
          </w:tcBorders>
        </w:tcPr>
        <w:sdt>
          <w:sdtPr>
            <w:alias w:val="Checked"/>
            <w:tag w:val="{&quot;templafy&quot;:{&quot;id&quot;:&quot;4d450189-5f5f-48ba-b083-0a57d0d4f9a6&quot;}}"/>
            <w:id w:val="-619298224"/>
            <w:lock w:val="sdtContentLocked"/>
            <w:placeholder>
              <w:docPart w:val="D57BF800E27E416EBA0C6A5329CD0BDA"/>
            </w:placeholder>
          </w:sdtPr>
          <w:sdtContent>
            <w:p w14:paraId="7C3F0891" w14:textId="77777777" w:rsidR="00CD2D62" w:rsidRDefault="000B2E40">
              <w:pPr>
                <w:pStyle w:val="Documentinfo"/>
              </w:pPr>
              <w:r>
                <w:t xml:space="preserve"> </w:t>
              </w:r>
            </w:p>
          </w:sdtContent>
        </w:sdt>
      </w:tc>
    </w:tr>
    <w:tr w:rsidR="009807EE" w14:paraId="12D2C461"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Content>
            <w:p w14:paraId="2C298AEF"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Content>
            <w:p w14:paraId="50C3B882"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Content>
            <w:p w14:paraId="7F8A2A37"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Content>
            <w:p w14:paraId="72827BC2" w14:textId="77777777" w:rsidR="009807EE" w:rsidRPr="006330AC" w:rsidRDefault="009807EE" w:rsidP="00656011">
              <w:pPr>
                <w:pStyle w:val="Documentinfo-Leadtext"/>
              </w:pPr>
              <w:r>
                <w:t>Reference</w:t>
              </w:r>
            </w:p>
          </w:sdtContent>
        </w:sdt>
      </w:tc>
    </w:tr>
    <w:tr w:rsidR="009807EE" w14:paraId="17FB4B18" w14:textId="77777777" w:rsidTr="00656011">
      <w:trPr>
        <w:cantSplit/>
        <w:trHeight w:val="140"/>
      </w:trPr>
      <w:tc>
        <w:tcPr>
          <w:tcW w:w="4204" w:type="dxa"/>
          <w:gridSpan w:val="2"/>
          <w:tcBorders>
            <w:top w:val="nil"/>
            <w:left w:val="nil"/>
            <w:bottom w:val="single" w:sz="4" w:space="0" w:color="auto"/>
            <w:right w:val="nil"/>
          </w:tcBorders>
        </w:tcPr>
        <w:p w14:paraId="3AC47D4D" w14:textId="0C415756" w:rsidR="009807EE" w:rsidRPr="00250CA4" w:rsidRDefault="00000000" w:rsidP="00656011">
          <w:pPr>
            <w:pStyle w:val="Documentinfo"/>
          </w:pPr>
          <w:sdt>
            <w:sdtPr>
              <w:alias w:val="DocumentNumber"/>
              <w:tag w:val="{&quot;templafy&quot;:{&quot;id&quot;:&quot;58311b99-e625-48b2-b812-1d156fd398fb&quot;}}"/>
              <w:id w:val="982432056"/>
              <w:lock w:val="sdtContentLocked"/>
              <w:placeholder>
                <w:docPart w:val="D57BF800E27E416EBA0C6A5329CD0BDA"/>
              </w:placeholder>
            </w:sdtPr>
            <w:sdtContent>
              <w:r w:rsidR="00715145">
                <w:t xml:space="preserve"> </w:t>
              </w:r>
            </w:sdtContent>
          </w:sdt>
          <w:r w:rsidR="009807EE">
            <w:t xml:space="preserve"> </w:t>
          </w:r>
          <w:sdt>
            <w:sdtPr>
              <w:rPr>
                <w:vanish/>
              </w:rPr>
              <w:alias w:val="Language Code"/>
              <w:tag w:val="{&quot;templafy&quot;:{&quot;id&quot;:&quot;7a2bacf4-be43-4f93-8807-e9975b9b404b&quot;}}"/>
              <w:id w:val="244157976"/>
              <w:lock w:val="sdtContentLocked"/>
              <w:placeholder>
                <w:docPart w:val="D57BF800E27E416EBA0C6A5329CD0BDA"/>
              </w:placeholder>
            </w:sdtPr>
            <w:sdtContent>
              <w:r w:rsidR="000C2B40" w:rsidRPr="00C11E03">
                <w:t>Uen</w:t>
              </w:r>
            </w:sdtContent>
          </w:sdt>
        </w:p>
      </w:tc>
      <w:tc>
        <w:tcPr>
          <w:tcW w:w="1078" w:type="dxa"/>
          <w:tcBorders>
            <w:top w:val="nil"/>
            <w:left w:val="nil"/>
            <w:bottom w:val="single" w:sz="4" w:space="0" w:color="auto"/>
            <w:right w:val="nil"/>
          </w:tcBorders>
        </w:tcPr>
        <w:sdt>
          <w:sdtPr>
            <w:alias w:val="Revision"/>
            <w:tag w:val="{&quot;templafy&quot;:{&quot;id&quot;:&quot;e8ff3fdd-0c65-474f-be6f-f2190ab23df2&quot;}}"/>
            <w:id w:val="-2090534800"/>
            <w:lock w:val="sdtContentLocked"/>
            <w:placeholder>
              <w:docPart w:val="D57BF800E27E416EBA0C6A5329CD0BDA"/>
            </w:placeholder>
          </w:sdtPr>
          <w:sdtContent>
            <w:p w14:paraId="1F07D86E" w14:textId="38C87D8E" w:rsidR="00CD2D62" w:rsidRDefault="00C11E03">
              <w:pPr>
                <w:pStyle w:val="Documentinfo"/>
              </w:pPr>
              <w:r>
                <w:t>B</w:t>
              </w:r>
            </w:p>
          </w:sdtContent>
        </w:sdt>
      </w:tc>
      <w:tc>
        <w:tcPr>
          <w:tcW w:w="1526" w:type="dxa"/>
          <w:tcBorders>
            <w:top w:val="nil"/>
            <w:left w:val="nil"/>
            <w:bottom w:val="single" w:sz="4" w:space="0" w:color="auto"/>
            <w:right w:val="nil"/>
          </w:tcBorders>
        </w:tcPr>
        <w:sdt>
          <w:sdtPr>
            <w:alias w:val="Date"/>
            <w:tag w:val="{&quot;templafy&quot;:{&quot;id&quot;:&quot;da5bc007-5f1c-4e8f-be9b-8d614b33cb3c&quot;}}"/>
            <w:id w:val="1329253472"/>
            <w:lock w:val="sdtContentLocked"/>
            <w:placeholder>
              <w:docPart w:val="D57BF800E27E416EBA0C6A5329CD0BDA"/>
            </w:placeholder>
          </w:sdtPr>
          <w:sdtContent>
            <w:p w14:paraId="0B06A531" w14:textId="333070A7" w:rsidR="00CD2D62" w:rsidRDefault="00C11E03">
              <w:pPr>
                <w:pStyle w:val="Documentinfo"/>
              </w:pPr>
              <w:r>
                <w:t>2023-08-01</w:t>
              </w:r>
            </w:p>
          </w:sdtContent>
        </w:sdt>
      </w:tc>
      <w:tc>
        <w:tcPr>
          <w:tcW w:w="2267" w:type="dxa"/>
          <w:gridSpan w:val="3"/>
          <w:tcBorders>
            <w:top w:val="nil"/>
            <w:left w:val="nil"/>
            <w:bottom w:val="single" w:sz="4" w:space="0" w:color="auto"/>
            <w:right w:val="nil"/>
          </w:tcBorders>
        </w:tcPr>
        <w:sdt>
          <w:sdtPr>
            <w:alias w:val="Reference"/>
            <w:tag w:val="{&quot;templafy&quot;:{&quot;id&quot;:&quot;3e80d2df-03e4-456a-8c49-2d085d4c1956&quot;}}"/>
            <w:id w:val="-430282846"/>
            <w:lock w:val="sdtContentLocked"/>
            <w:placeholder>
              <w:docPart w:val="D57BF800E27E416EBA0C6A5329CD0BDA"/>
            </w:placeholder>
          </w:sdtPr>
          <w:sdtContent>
            <w:p w14:paraId="18FC093E" w14:textId="77777777" w:rsidR="00CD2D62" w:rsidRDefault="000B2E40">
              <w:pPr>
                <w:pStyle w:val="Documentinfo"/>
              </w:pPr>
              <w:r>
                <w:t xml:space="preserve"> </w:t>
              </w:r>
            </w:p>
          </w:sdtContent>
        </w:sdt>
      </w:tc>
    </w:tr>
    <w:tr w:rsidR="009807EE" w:rsidRPr="0080393A" w14:paraId="2D47D411" w14:textId="77777777" w:rsidTr="00656011">
      <w:trPr>
        <w:cantSplit/>
        <w:trHeight w:val="140"/>
      </w:trPr>
      <w:tc>
        <w:tcPr>
          <w:tcW w:w="9075" w:type="dxa"/>
          <w:gridSpan w:val="7"/>
          <w:tcBorders>
            <w:left w:val="nil"/>
            <w:bottom w:val="nil"/>
            <w:right w:val="nil"/>
          </w:tcBorders>
        </w:tcPr>
        <w:p w14:paraId="1E7C9AB5" w14:textId="77777777" w:rsidR="009807EE" w:rsidRPr="0080393A" w:rsidRDefault="009807EE" w:rsidP="00656011">
          <w:pPr>
            <w:pStyle w:val="Documentinfo"/>
          </w:pPr>
        </w:p>
      </w:tc>
    </w:tr>
  </w:tbl>
  <w:p w14:paraId="379F6080" w14:textId="77777777" w:rsidR="002C70A3" w:rsidRPr="00640482" w:rsidRDefault="002C70A3" w:rsidP="00640482">
    <w:pPr>
      <w:pStyle w:val="Header"/>
    </w:pPr>
  </w:p>
  <w:p w14:paraId="7845DD8C" w14:textId="77777777" w:rsidR="00B92876" w:rsidRDefault="00B928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6013E" w14:textId="77777777" w:rsidR="001B5205" w:rsidRDefault="00A674CD" w:rsidP="00487291">
    <w:pPr>
      <w:pStyle w:val="Header"/>
    </w:pPr>
    <w:r>
      <w:rPr>
        <w:noProof/>
      </w:rPr>
      <w:drawing>
        <wp:anchor distT="0" distB="0" distL="0" distR="0" simplePos="0" relativeHeight="251658240" behindDoc="0" locked="0" layoutInCell="1" allowOverlap="1" wp14:anchorId="0955EAAC" wp14:editId="401886FA">
          <wp:simplePos x="0" y="0"/>
          <wp:positionH relativeFrom="page">
            <wp:posOffset>6840855</wp:posOffset>
          </wp:positionH>
          <wp:positionV relativeFrom="page">
            <wp:posOffset>504190</wp:posOffset>
          </wp:positionV>
          <wp:extent cx="190800" cy="252000"/>
          <wp:effectExtent l="0" t="0" r="0" b="0"/>
          <wp:wrapNone/>
          <wp:docPr id="24" name="Picture 24"/>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74E24843" w14:textId="77777777" w:rsidTr="00656011">
      <w:trPr>
        <w:cantSplit/>
        <w:trHeight w:val="140"/>
      </w:trPr>
      <w:tc>
        <w:tcPr>
          <w:tcW w:w="1936" w:type="dxa"/>
          <w:tcBorders>
            <w:left w:val="nil"/>
            <w:bottom w:val="nil"/>
            <w:right w:val="nil"/>
          </w:tcBorders>
        </w:tcPr>
        <w:bookmarkStart w:id="53" w:name="_Hlk511660098" w:displacedByCustomXml="next"/>
        <w:sdt>
          <w:sdtPr>
            <w:id w:val="1415522412"/>
            <w:lock w:val="sdtContentLocked"/>
            <w:placeholder>
              <w:docPart w:val="DefaultPlaceholder_-1854013440"/>
            </w:placeholder>
            <w15:appearance w15:val="hidden"/>
          </w:sdtPr>
          <w:sdtContent>
            <w:p w14:paraId="3CDA566E"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Content>
            <w:p w14:paraId="1F328890"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Content>
            <w:p w14:paraId="70ADC48A"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Content>
            <w:p w14:paraId="5559E63B" w14:textId="77777777" w:rsidR="009807EE" w:rsidRDefault="009807EE" w:rsidP="00656011">
              <w:pPr>
                <w:pStyle w:val="Documentinfo-Leadtext"/>
              </w:pPr>
              <w:r>
                <w:t>Page</w:t>
              </w:r>
            </w:p>
          </w:sdtContent>
        </w:sdt>
      </w:tc>
    </w:tr>
    <w:tr w:rsidR="009807EE" w14:paraId="7763EDFC"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76ed9a1f-9c94-44aa-a14a-9b2fc1ec3063&quot;}}"/>
            <w:id w:val="-1956789303"/>
            <w:lock w:val="sdtContentLocked"/>
            <w:placeholder>
              <w:docPart w:val="E162B836BF7E4D28A50547614106E868"/>
            </w:placeholder>
          </w:sdtPr>
          <w:sdtContent>
            <w:p w14:paraId="27FB2296" w14:textId="77777777" w:rsidR="00CD2D62" w:rsidRPr="00C11E03" w:rsidRDefault="000B2E40">
              <w:pPr>
                <w:pStyle w:val="Documentinfo"/>
              </w:pPr>
              <w:r w:rsidRPr="00C11E03">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2a120e7f-62c3-45e2-8da0-c20bb85bc710&quot;}}"/>
            <w:id w:val="1297181158"/>
            <w:lock w:val="sdtContentLocked"/>
            <w:placeholder>
              <w:docPart w:val="E162B836BF7E4D28A50547614106E868"/>
            </w:placeholder>
          </w:sdtPr>
          <w:sdtContent>
            <w:p w14:paraId="686A8BDD" w14:textId="77777777" w:rsidR="00CD2D62" w:rsidRPr="00C11E03" w:rsidRDefault="000B2E40">
              <w:pPr>
                <w:pStyle w:val="Documentinfo"/>
              </w:pPr>
              <w:r w:rsidRPr="00C11E03">
                <w:t>Commercial in Confidence</w:t>
              </w:r>
            </w:p>
          </w:sdtContent>
        </w:sdt>
      </w:tc>
      <w:tc>
        <w:tcPr>
          <w:tcW w:w="4031" w:type="dxa"/>
          <w:gridSpan w:val="4"/>
          <w:tcBorders>
            <w:top w:val="nil"/>
            <w:left w:val="nil"/>
            <w:bottom w:val="single" w:sz="4" w:space="0" w:color="auto"/>
            <w:right w:val="nil"/>
          </w:tcBorders>
        </w:tcPr>
        <w:sdt>
          <w:sdtPr>
            <w:alias w:val="DocType"/>
            <w:tag w:val="{&quot;templafy&quot;:{&quot;id&quot;:&quot;1c9c18c3-73d9-41f1-bab8-daad16199dd0&quot;}}"/>
            <w:id w:val="-493029170"/>
            <w:lock w:val="sdtContentLocked"/>
            <w:placeholder>
              <w:docPart w:val="E162B836BF7E4D28A50547614106E868"/>
            </w:placeholder>
          </w:sdtPr>
          <w:sdtContent>
            <w:p w14:paraId="5A84800A" w14:textId="77777777" w:rsidR="00CD2D62" w:rsidRDefault="000B2E40">
              <w:pPr>
                <w:pStyle w:val="Documentinfo"/>
              </w:pPr>
              <w:r>
                <w:t>Training Material</w:t>
              </w:r>
            </w:p>
          </w:sdtContent>
        </w:sdt>
      </w:tc>
      <w:tc>
        <w:tcPr>
          <w:tcW w:w="840" w:type="dxa"/>
          <w:tcBorders>
            <w:top w:val="nil"/>
            <w:left w:val="nil"/>
            <w:bottom w:val="single" w:sz="4" w:space="0" w:color="auto"/>
            <w:right w:val="nil"/>
          </w:tcBorders>
        </w:tcPr>
        <w:p w14:paraId="2830E8E9"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2C1866A5"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Content>
            <w:p w14:paraId="4FADD75B"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Content>
            <w:p w14:paraId="5B2B8CCF"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Content>
            <w:p w14:paraId="30C5B75E" w14:textId="77777777" w:rsidR="009807EE" w:rsidRDefault="009807EE" w:rsidP="00656011">
              <w:pPr>
                <w:pStyle w:val="Documentinfo-Leadtext"/>
              </w:pPr>
              <w:r>
                <w:t>Checked</w:t>
              </w:r>
            </w:p>
          </w:sdtContent>
        </w:sdt>
      </w:tc>
    </w:tr>
    <w:tr w:rsidR="009807EE" w14:paraId="08FEA6DA"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552334e8-1ae0-484d-97cc-feb3942dc056&quot;}}"/>
            <w:id w:val="1571238673"/>
            <w:lock w:val="sdtContentLocked"/>
            <w:placeholder>
              <w:docPart w:val="E162B836BF7E4D28A50547614106E868"/>
            </w:placeholder>
          </w:sdtPr>
          <w:sdtContent>
            <w:p w14:paraId="3F268515" w14:textId="77777777" w:rsidR="00CD2D62" w:rsidRDefault="000B2E40">
              <w:pPr>
                <w:pStyle w:val="Documentinfo"/>
              </w:pPr>
              <w:r>
                <w:t>EMACHAB Martin Chabot</w:t>
              </w:r>
            </w:p>
          </w:sdtContent>
        </w:sdt>
      </w:tc>
      <w:tc>
        <w:tcPr>
          <w:tcW w:w="3401" w:type="dxa"/>
          <w:gridSpan w:val="3"/>
          <w:tcBorders>
            <w:top w:val="nil"/>
            <w:left w:val="nil"/>
            <w:bottom w:val="single" w:sz="4" w:space="0" w:color="auto"/>
            <w:right w:val="nil"/>
          </w:tcBorders>
        </w:tcPr>
        <w:sdt>
          <w:sdtPr>
            <w:alias w:val="ApprovedBy"/>
            <w:tag w:val="{&quot;templafy&quot;:{&quot;id&quot;:&quot;e89ab419-a709-45a5-908b-1deb07de5c6b&quot;}}"/>
            <w:id w:val="1744751694"/>
            <w:lock w:val="sdtContentLocked"/>
            <w:placeholder>
              <w:docPart w:val="E162B836BF7E4D28A50547614106E868"/>
            </w:placeholder>
          </w:sdtPr>
          <w:sdtContent>
            <w:p w14:paraId="43CC58DC" w14:textId="500821AB" w:rsidR="00CD2D62" w:rsidRDefault="000C2B40">
              <w:pPr>
                <w:pStyle w:val="Documentinfo"/>
              </w:pPr>
              <w:r>
                <w:t xml:space="preserve"> Sampurna Chakraborty</w:t>
              </w:r>
            </w:p>
          </w:sdtContent>
        </w:sdt>
      </w:tc>
      <w:tc>
        <w:tcPr>
          <w:tcW w:w="1470" w:type="dxa"/>
          <w:gridSpan w:val="2"/>
          <w:tcBorders>
            <w:top w:val="nil"/>
            <w:left w:val="nil"/>
            <w:bottom w:val="single" w:sz="4" w:space="0" w:color="auto"/>
            <w:right w:val="nil"/>
          </w:tcBorders>
        </w:tcPr>
        <w:sdt>
          <w:sdtPr>
            <w:alias w:val="Checked"/>
            <w:tag w:val="{&quot;templafy&quot;:{&quot;id&quot;:&quot;2cc284b3-3304-4666-9fec-507ce50a9b28&quot;}}"/>
            <w:id w:val="853622662"/>
            <w:lock w:val="sdtContentLocked"/>
            <w:placeholder>
              <w:docPart w:val="E162B836BF7E4D28A50547614106E868"/>
            </w:placeholder>
          </w:sdtPr>
          <w:sdtContent>
            <w:p w14:paraId="1179CEC9" w14:textId="77777777" w:rsidR="00CD2D62" w:rsidRDefault="000B2E40">
              <w:pPr>
                <w:pStyle w:val="Documentinfo"/>
              </w:pPr>
              <w:r>
                <w:t xml:space="preserve"> </w:t>
              </w:r>
            </w:p>
          </w:sdtContent>
        </w:sdt>
      </w:tc>
    </w:tr>
    <w:tr w:rsidR="009807EE" w14:paraId="416376A4"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Content>
            <w:p w14:paraId="2C53A4A8"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Content>
            <w:p w14:paraId="1FE081FF"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Content>
            <w:p w14:paraId="02E7D9A0"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Content>
            <w:p w14:paraId="13947544" w14:textId="77777777" w:rsidR="009807EE" w:rsidRPr="006330AC" w:rsidRDefault="009807EE" w:rsidP="00656011">
              <w:pPr>
                <w:pStyle w:val="Documentinfo-Leadtext"/>
              </w:pPr>
              <w:r>
                <w:t>Reference</w:t>
              </w:r>
            </w:p>
          </w:sdtContent>
        </w:sdt>
      </w:tc>
    </w:tr>
    <w:tr w:rsidR="009807EE" w14:paraId="2FE79413" w14:textId="77777777" w:rsidTr="00656011">
      <w:trPr>
        <w:cantSplit/>
        <w:trHeight w:val="140"/>
      </w:trPr>
      <w:tc>
        <w:tcPr>
          <w:tcW w:w="4204" w:type="dxa"/>
          <w:gridSpan w:val="2"/>
          <w:tcBorders>
            <w:top w:val="nil"/>
            <w:left w:val="nil"/>
            <w:bottom w:val="single" w:sz="4" w:space="0" w:color="auto"/>
            <w:right w:val="nil"/>
          </w:tcBorders>
        </w:tcPr>
        <w:p w14:paraId="1FCB4041" w14:textId="7B564D92" w:rsidR="009807EE" w:rsidRPr="00250CA4" w:rsidRDefault="00000000" w:rsidP="00656011">
          <w:pPr>
            <w:pStyle w:val="Documentinfo"/>
          </w:pPr>
          <w:sdt>
            <w:sdtPr>
              <w:alias w:val="DocumentNumber"/>
              <w:tag w:val="{&quot;templafy&quot;:{&quot;id&quot;:&quot;f0172656-1b96-43a9-a4d6-27cf7a6a5870&quot;}}"/>
              <w:id w:val="1168604749"/>
              <w:lock w:val="sdtContentLocked"/>
              <w:placeholder>
                <w:docPart w:val="E162B836BF7E4D28A50547614106E868"/>
              </w:placeholder>
            </w:sdtPr>
            <w:sdtContent>
              <w:r w:rsidR="00715145">
                <w:t xml:space="preserve"> </w:t>
              </w:r>
            </w:sdtContent>
          </w:sdt>
          <w:r w:rsidR="009807EE">
            <w:t xml:space="preserve"> </w:t>
          </w:r>
          <w:sdt>
            <w:sdtPr>
              <w:rPr>
                <w:vanish/>
              </w:rPr>
              <w:alias w:val="LanguageCode"/>
              <w:tag w:val="{&quot;templafy&quot;:{&quot;id&quot;:&quot;2e9c02d5-cbe6-4d48-a73a-c877b513969a&quot;}}"/>
              <w:id w:val="-1250889021"/>
              <w:lock w:val="sdtContentLocked"/>
              <w:placeholder>
                <w:docPart w:val="E162B836BF7E4D28A50547614106E868"/>
              </w:placeholder>
            </w:sdtPr>
            <w:sdtContent>
              <w:r w:rsidR="000C2B40" w:rsidRPr="00C11E03">
                <w:t>Uen</w:t>
              </w:r>
            </w:sdtContent>
          </w:sdt>
        </w:p>
      </w:tc>
      <w:tc>
        <w:tcPr>
          <w:tcW w:w="1078" w:type="dxa"/>
          <w:tcBorders>
            <w:top w:val="nil"/>
            <w:left w:val="nil"/>
            <w:bottom w:val="single" w:sz="4" w:space="0" w:color="auto"/>
            <w:right w:val="nil"/>
          </w:tcBorders>
        </w:tcPr>
        <w:sdt>
          <w:sdtPr>
            <w:alias w:val="Revision"/>
            <w:tag w:val="{&quot;templafy&quot;:{&quot;id&quot;:&quot;04ffc1a0-9705-49c2-89fb-6f7b2b39e96f&quot;}}"/>
            <w:id w:val="-1844396398"/>
            <w:lock w:val="sdtContentLocked"/>
            <w:placeholder>
              <w:docPart w:val="E162B836BF7E4D28A50547614106E868"/>
            </w:placeholder>
          </w:sdtPr>
          <w:sdtContent>
            <w:p w14:paraId="536CCCD0" w14:textId="60846272" w:rsidR="00CD2D62" w:rsidRDefault="00C11E03">
              <w:pPr>
                <w:pStyle w:val="Documentinfo"/>
              </w:pPr>
              <w:r>
                <w:t>B</w:t>
              </w:r>
            </w:p>
          </w:sdtContent>
        </w:sdt>
      </w:tc>
      <w:tc>
        <w:tcPr>
          <w:tcW w:w="1526" w:type="dxa"/>
          <w:tcBorders>
            <w:top w:val="nil"/>
            <w:left w:val="nil"/>
            <w:bottom w:val="single" w:sz="4" w:space="0" w:color="auto"/>
            <w:right w:val="nil"/>
          </w:tcBorders>
        </w:tcPr>
        <w:p w14:paraId="0FFA212E" w14:textId="3E7967EB" w:rsidR="009807EE" w:rsidRPr="00250CA4" w:rsidRDefault="00000000" w:rsidP="00656011">
          <w:pPr>
            <w:pStyle w:val="Documentinfo"/>
          </w:pPr>
          <w:sdt>
            <w:sdtPr>
              <w:alias w:val="Date"/>
              <w:tag w:val="{&quot;templafy&quot;:{&quot;id&quot;:&quot;3b6d59ca-4c2d-4e91-8e5c-526769ccfc8b&quot;}}"/>
              <w:id w:val="1542319214"/>
              <w:lock w:val="sdtContentLocked"/>
              <w:placeholder>
                <w:docPart w:val="E162B836BF7E4D28A50547614106E868"/>
              </w:placeholder>
            </w:sdtPr>
            <w:sdtContent>
              <w:r w:rsidR="00C11E03">
                <w:t>2023-08-01</w:t>
              </w:r>
            </w:sdtContent>
          </w:sdt>
        </w:p>
      </w:tc>
      <w:tc>
        <w:tcPr>
          <w:tcW w:w="2267" w:type="dxa"/>
          <w:gridSpan w:val="3"/>
          <w:tcBorders>
            <w:top w:val="nil"/>
            <w:left w:val="nil"/>
            <w:bottom w:val="single" w:sz="4" w:space="0" w:color="auto"/>
            <w:right w:val="nil"/>
          </w:tcBorders>
        </w:tcPr>
        <w:sdt>
          <w:sdtPr>
            <w:alias w:val="Reference"/>
            <w:tag w:val="{&quot;templafy&quot;:{&quot;id&quot;:&quot;d464ec81-78fc-4ddc-a70f-e944d865a4d5&quot;}}"/>
            <w:id w:val="-1825570677"/>
            <w:lock w:val="sdtContentLocked"/>
            <w:placeholder>
              <w:docPart w:val="E162B836BF7E4D28A50547614106E868"/>
            </w:placeholder>
          </w:sdtPr>
          <w:sdtContent>
            <w:p w14:paraId="09D79E7B" w14:textId="77777777" w:rsidR="00CD2D62" w:rsidRDefault="000B2E40">
              <w:pPr>
                <w:pStyle w:val="Documentinfo"/>
              </w:pPr>
              <w:r>
                <w:t xml:space="preserve"> </w:t>
              </w:r>
            </w:p>
          </w:sdtContent>
        </w:sdt>
      </w:tc>
    </w:tr>
    <w:tr w:rsidR="009807EE" w:rsidRPr="0080393A" w14:paraId="43777EAE" w14:textId="77777777" w:rsidTr="00656011">
      <w:trPr>
        <w:cantSplit/>
        <w:trHeight w:val="140"/>
        <w:hidden/>
      </w:trPr>
      <w:tc>
        <w:tcPr>
          <w:tcW w:w="9075" w:type="dxa"/>
          <w:gridSpan w:val="7"/>
          <w:tcBorders>
            <w:left w:val="nil"/>
            <w:bottom w:val="nil"/>
            <w:right w:val="nil"/>
          </w:tcBorders>
        </w:tcPr>
        <w:sdt>
          <w:sdtPr>
            <w:rPr>
              <w:vanish/>
            </w:rPr>
            <w:alias w:val="Admin info"/>
            <w:tag w:val="{&quot;templafy&quot;:{&quot;id&quot;:&quot;a49d963e-990e-4941-8dc3-da01e2d39896&quot;}}"/>
            <w:id w:val="-1906360652"/>
            <w:placeholder>
              <w:docPart w:val="DefaultPlaceholder_-1854013440"/>
            </w:placeholder>
          </w:sdtPr>
          <w:sdtEndPr>
            <w:rPr>
              <w:vanish w:val="0"/>
            </w:rPr>
          </w:sdtEndPr>
          <w:sdtContent>
            <w:p w14:paraId="62286A00" w14:textId="69DDF932" w:rsidR="00CD2D62" w:rsidRPr="00C11E03" w:rsidRDefault="0025029A">
              <w:pPr>
                <w:pStyle w:val="Documentinfo"/>
              </w:pPr>
              <w:r w:rsidRPr="00C11E03">
                <w:t>LZU1431263</w:t>
              </w:r>
            </w:p>
          </w:sdtContent>
        </w:sdt>
      </w:tc>
    </w:tr>
    <w:bookmarkEnd w:id="53"/>
  </w:tbl>
  <w:p w14:paraId="5A43BCA4" w14:textId="77777777" w:rsidR="009807EE" w:rsidRDefault="009807EE" w:rsidP="009807EE">
    <w:pPr>
      <w:spacing w:after="0" w:line="14" w:lineRule="exact"/>
    </w:pPr>
  </w:p>
  <w:sdt>
    <w:sdtPr>
      <w:alias w:val="DocumentTitle"/>
      <w:tag w:val="{&quot;templafy&quot;:{&quot;id&quot;:&quot;fb6c95e1-6a2a-4413-a043-b5db4b3e02a5&quot;}}"/>
      <w:id w:val="393323900"/>
      <w:lock w:val="sdtContentLocked"/>
      <w:placeholder>
        <w:docPart w:val="DefaultPlaceholder_-1854013440"/>
      </w:placeholder>
    </w:sdtPr>
    <w:sdtContent>
      <w:p w14:paraId="73A8BAD7" w14:textId="6585115C" w:rsidR="00CD2D62" w:rsidRDefault="0025029A">
        <w:pPr>
          <w:pStyle w:val="Title"/>
        </w:pPr>
        <w:r>
          <w:t>LZU1431263 Cloud Native Operations workshop</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00000D"/>
    <w:multiLevelType w:val="singleLevel"/>
    <w:tmpl w:val="0000000D"/>
    <w:name w:val="WW8Num13"/>
    <w:lvl w:ilvl="0">
      <w:start w:val="1"/>
      <w:numFmt w:val="bullet"/>
      <w:lvlText w:val=""/>
      <w:lvlJc w:val="left"/>
      <w:pPr>
        <w:tabs>
          <w:tab w:val="num" w:pos="1673"/>
        </w:tabs>
        <w:ind w:left="1673" w:hanging="369"/>
      </w:pPr>
      <w:rPr>
        <w:rFonts w:ascii="Symbol" w:hAnsi="Symbol" w:cs="Arial"/>
        <w:sz w:val="22"/>
      </w:rPr>
    </w:lvl>
  </w:abstractNum>
  <w:abstractNum w:abstractNumId="7" w15:restartNumberingAfterBreak="0">
    <w:nsid w:val="00000013"/>
    <w:multiLevelType w:val="multilevel"/>
    <w:tmpl w:val="00000013"/>
    <w:name w:val="WW8Num26"/>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8" w15:restartNumberingAfterBreak="0">
    <w:nsid w:val="00000014"/>
    <w:multiLevelType w:val="multilevel"/>
    <w:tmpl w:val="00000014"/>
    <w:name w:val="WW8Num29"/>
    <w:lvl w:ilvl="0">
      <w:start w:val="1"/>
      <w:numFmt w:val="bullet"/>
      <w:lvlText w:val=""/>
      <w:lvlJc w:val="left"/>
      <w:pPr>
        <w:tabs>
          <w:tab w:val="num" w:pos="3272"/>
        </w:tabs>
        <w:ind w:left="3272" w:hanging="360"/>
      </w:pPr>
      <w:rPr>
        <w:rFonts w:ascii="Symbol" w:hAnsi="Symbol" w:cs="Symbol"/>
      </w:rPr>
    </w:lvl>
    <w:lvl w:ilvl="1">
      <w:start w:val="1"/>
      <w:numFmt w:val="bullet"/>
      <w:lvlText w:val="o"/>
      <w:lvlJc w:val="left"/>
      <w:pPr>
        <w:tabs>
          <w:tab w:val="num" w:pos="3992"/>
        </w:tabs>
        <w:ind w:left="3992" w:hanging="360"/>
      </w:pPr>
      <w:rPr>
        <w:rFonts w:ascii="Courier New" w:hAnsi="Courier New" w:cs="Courier New"/>
      </w:rPr>
    </w:lvl>
    <w:lvl w:ilvl="2">
      <w:start w:val="1"/>
      <w:numFmt w:val="bullet"/>
      <w:lvlText w:val=""/>
      <w:lvlJc w:val="left"/>
      <w:pPr>
        <w:tabs>
          <w:tab w:val="num" w:pos="4712"/>
        </w:tabs>
        <w:ind w:left="4712" w:hanging="360"/>
      </w:pPr>
      <w:rPr>
        <w:rFonts w:ascii="Wingdings" w:hAnsi="Wingdings" w:cs="Wingdings"/>
      </w:rPr>
    </w:lvl>
    <w:lvl w:ilvl="3">
      <w:start w:val="1"/>
      <w:numFmt w:val="bullet"/>
      <w:lvlText w:val=""/>
      <w:lvlJc w:val="left"/>
      <w:pPr>
        <w:tabs>
          <w:tab w:val="num" w:pos="5432"/>
        </w:tabs>
        <w:ind w:left="5432" w:hanging="360"/>
      </w:pPr>
      <w:rPr>
        <w:rFonts w:ascii="Symbol" w:hAnsi="Symbol" w:cs="Symbol"/>
      </w:rPr>
    </w:lvl>
    <w:lvl w:ilvl="4">
      <w:start w:val="1"/>
      <w:numFmt w:val="bullet"/>
      <w:lvlText w:val="o"/>
      <w:lvlJc w:val="left"/>
      <w:pPr>
        <w:tabs>
          <w:tab w:val="num" w:pos="6152"/>
        </w:tabs>
        <w:ind w:left="6152" w:hanging="360"/>
      </w:pPr>
      <w:rPr>
        <w:rFonts w:ascii="Courier New" w:hAnsi="Courier New" w:cs="Courier New"/>
      </w:rPr>
    </w:lvl>
    <w:lvl w:ilvl="5">
      <w:start w:val="1"/>
      <w:numFmt w:val="bullet"/>
      <w:lvlText w:val=""/>
      <w:lvlJc w:val="left"/>
      <w:pPr>
        <w:tabs>
          <w:tab w:val="num" w:pos="6872"/>
        </w:tabs>
        <w:ind w:left="6872" w:hanging="360"/>
      </w:pPr>
      <w:rPr>
        <w:rFonts w:ascii="Wingdings" w:hAnsi="Wingdings" w:cs="Wingdings"/>
      </w:rPr>
    </w:lvl>
    <w:lvl w:ilvl="6">
      <w:start w:val="1"/>
      <w:numFmt w:val="bullet"/>
      <w:lvlText w:val=""/>
      <w:lvlJc w:val="left"/>
      <w:pPr>
        <w:tabs>
          <w:tab w:val="num" w:pos="7592"/>
        </w:tabs>
        <w:ind w:left="7592" w:hanging="360"/>
      </w:pPr>
      <w:rPr>
        <w:rFonts w:ascii="Symbol" w:hAnsi="Symbol" w:cs="Symbol"/>
      </w:rPr>
    </w:lvl>
    <w:lvl w:ilvl="7">
      <w:start w:val="1"/>
      <w:numFmt w:val="bullet"/>
      <w:lvlText w:val="o"/>
      <w:lvlJc w:val="left"/>
      <w:pPr>
        <w:tabs>
          <w:tab w:val="num" w:pos="8312"/>
        </w:tabs>
        <w:ind w:left="8312" w:hanging="360"/>
      </w:pPr>
      <w:rPr>
        <w:rFonts w:ascii="Courier New" w:hAnsi="Courier New" w:cs="Courier New"/>
      </w:rPr>
    </w:lvl>
    <w:lvl w:ilvl="8">
      <w:start w:val="1"/>
      <w:numFmt w:val="bullet"/>
      <w:lvlText w:val=""/>
      <w:lvlJc w:val="left"/>
      <w:pPr>
        <w:tabs>
          <w:tab w:val="num" w:pos="9032"/>
        </w:tabs>
        <w:ind w:left="9032" w:hanging="360"/>
      </w:pPr>
      <w:rPr>
        <w:rFonts w:ascii="Wingdings" w:hAnsi="Wingdings" w:cs="Wingdings"/>
      </w:rPr>
    </w:lvl>
  </w:abstractNum>
  <w:abstractNum w:abstractNumId="9" w15:restartNumberingAfterBreak="0">
    <w:nsid w:val="00000015"/>
    <w:multiLevelType w:val="singleLevel"/>
    <w:tmpl w:val="00000015"/>
    <w:name w:val="WW8Num33"/>
    <w:lvl w:ilvl="0">
      <w:start w:val="1"/>
      <w:numFmt w:val="bullet"/>
      <w:lvlText w:val="o"/>
      <w:lvlJc w:val="left"/>
      <w:pPr>
        <w:tabs>
          <w:tab w:val="num" w:pos="3272"/>
        </w:tabs>
        <w:ind w:left="3272" w:hanging="360"/>
      </w:pPr>
      <w:rPr>
        <w:rFonts w:ascii="Courier New" w:hAnsi="Courier New" w:cs="Courier New"/>
      </w:rPr>
    </w:lvl>
  </w:abstractNum>
  <w:abstractNum w:abstractNumId="10" w15:restartNumberingAfterBreak="0">
    <w:nsid w:val="00000016"/>
    <w:multiLevelType w:val="multilevel"/>
    <w:tmpl w:val="00000016"/>
    <w:name w:val="WW8Num34"/>
    <w:lvl w:ilvl="0">
      <w:start w:val="2012"/>
      <w:numFmt w:val="bullet"/>
      <w:lvlText w:val="-"/>
      <w:lvlJc w:val="left"/>
      <w:pPr>
        <w:tabs>
          <w:tab w:val="num" w:pos="5464"/>
        </w:tabs>
        <w:ind w:left="5464" w:hanging="360"/>
      </w:pPr>
      <w:rPr>
        <w:rFonts w:ascii="Arial" w:hAnsi="Arial" w:cs="Arial"/>
      </w:rPr>
    </w:lvl>
    <w:lvl w:ilvl="1">
      <w:start w:val="1"/>
      <w:numFmt w:val="bullet"/>
      <w:lvlText w:val="o"/>
      <w:lvlJc w:val="left"/>
      <w:pPr>
        <w:tabs>
          <w:tab w:val="num" w:pos="3992"/>
        </w:tabs>
        <w:ind w:left="3992" w:hanging="360"/>
      </w:pPr>
      <w:rPr>
        <w:rFonts w:ascii="Courier New" w:hAnsi="Courier New" w:cs="Courier New"/>
      </w:rPr>
    </w:lvl>
    <w:lvl w:ilvl="2">
      <w:start w:val="1"/>
      <w:numFmt w:val="bullet"/>
      <w:lvlText w:val=""/>
      <w:lvlJc w:val="left"/>
      <w:pPr>
        <w:tabs>
          <w:tab w:val="num" w:pos="4712"/>
        </w:tabs>
        <w:ind w:left="4712" w:hanging="360"/>
      </w:pPr>
      <w:rPr>
        <w:rFonts w:ascii="Wingdings" w:hAnsi="Wingdings" w:cs="Wingdings"/>
      </w:rPr>
    </w:lvl>
    <w:lvl w:ilvl="3">
      <w:start w:val="1"/>
      <w:numFmt w:val="bullet"/>
      <w:lvlText w:val=""/>
      <w:lvlJc w:val="left"/>
      <w:pPr>
        <w:tabs>
          <w:tab w:val="num" w:pos="5432"/>
        </w:tabs>
        <w:ind w:left="5432" w:hanging="360"/>
      </w:pPr>
      <w:rPr>
        <w:rFonts w:ascii="Symbol" w:hAnsi="Symbol" w:cs="Symbol"/>
      </w:rPr>
    </w:lvl>
    <w:lvl w:ilvl="4">
      <w:start w:val="1"/>
      <w:numFmt w:val="bullet"/>
      <w:lvlText w:val="o"/>
      <w:lvlJc w:val="left"/>
      <w:pPr>
        <w:tabs>
          <w:tab w:val="num" w:pos="6152"/>
        </w:tabs>
        <w:ind w:left="6152" w:hanging="360"/>
      </w:pPr>
      <w:rPr>
        <w:rFonts w:ascii="Courier New" w:hAnsi="Courier New" w:cs="Courier New"/>
      </w:rPr>
    </w:lvl>
    <w:lvl w:ilvl="5">
      <w:start w:val="1"/>
      <w:numFmt w:val="bullet"/>
      <w:lvlText w:val=""/>
      <w:lvlJc w:val="left"/>
      <w:pPr>
        <w:tabs>
          <w:tab w:val="num" w:pos="6872"/>
        </w:tabs>
        <w:ind w:left="6872" w:hanging="360"/>
      </w:pPr>
      <w:rPr>
        <w:rFonts w:ascii="Wingdings" w:hAnsi="Wingdings" w:cs="Wingdings"/>
      </w:rPr>
    </w:lvl>
    <w:lvl w:ilvl="6">
      <w:start w:val="1"/>
      <w:numFmt w:val="bullet"/>
      <w:lvlText w:val=""/>
      <w:lvlJc w:val="left"/>
      <w:pPr>
        <w:tabs>
          <w:tab w:val="num" w:pos="7592"/>
        </w:tabs>
        <w:ind w:left="7592" w:hanging="360"/>
      </w:pPr>
      <w:rPr>
        <w:rFonts w:ascii="Symbol" w:hAnsi="Symbol" w:cs="Symbol"/>
      </w:rPr>
    </w:lvl>
    <w:lvl w:ilvl="7">
      <w:start w:val="1"/>
      <w:numFmt w:val="bullet"/>
      <w:lvlText w:val="o"/>
      <w:lvlJc w:val="left"/>
      <w:pPr>
        <w:tabs>
          <w:tab w:val="num" w:pos="8312"/>
        </w:tabs>
        <w:ind w:left="8312" w:hanging="360"/>
      </w:pPr>
      <w:rPr>
        <w:rFonts w:ascii="Courier New" w:hAnsi="Courier New" w:cs="Courier New"/>
      </w:rPr>
    </w:lvl>
    <w:lvl w:ilvl="8">
      <w:start w:val="1"/>
      <w:numFmt w:val="bullet"/>
      <w:lvlText w:val=""/>
      <w:lvlJc w:val="left"/>
      <w:pPr>
        <w:tabs>
          <w:tab w:val="num" w:pos="9032"/>
        </w:tabs>
        <w:ind w:left="9032" w:hanging="360"/>
      </w:pPr>
      <w:rPr>
        <w:rFonts w:ascii="Wingdings" w:hAnsi="Wingdings" w:cs="Wingdings"/>
      </w:rPr>
    </w:lvl>
  </w:abstractNum>
  <w:abstractNum w:abstractNumId="11" w15:restartNumberingAfterBreak="0">
    <w:nsid w:val="00000017"/>
    <w:multiLevelType w:val="multilevel"/>
    <w:tmpl w:val="00000017"/>
    <w:name w:val="WW8Num37"/>
    <w:lvl w:ilvl="0">
      <w:start w:val="1"/>
      <w:numFmt w:val="bullet"/>
      <w:lvlText w:val=""/>
      <w:lvlJc w:val="left"/>
      <w:pPr>
        <w:tabs>
          <w:tab w:val="num" w:pos="3272"/>
        </w:tabs>
        <w:ind w:left="3272" w:hanging="360"/>
      </w:pPr>
      <w:rPr>
        <w:rFonts w:ascii="Symbol" w:hAnsi="Symbol" w:cs="Symbol"/>
      </w:rPr>
    </w:lvl>
    <w:lvl w:ilvl="1">
      <w:start w:val="1"/>
      <w:numFmt w:val="bullet"/>
      <w:lvlText w:val="o"/>
      <w:lvlJc w:val="left"/>
      <w:pPr>
        <w:tabs>
          <w:tab w:val="num" w:pos="3992"/>
        </w:tabs>
        <w:ind w:left="3992" w:hanging="360"/>
      </w:pPr>
      <w:rPr>
        <w:rFonts w:ascii="Courier New" w:hAnsi="Courier New" w:cs="Courier New"/>
      </w:rPr>
    </w:lvl>
    <w:lvl w:ilvl="2">
      <w:start w:val="1"/>
      <w:numFmt w:val="bullet"/>
      <w:lvlText w:val=""/>
      <w:lvlJc w:val="left"/>
      <w:pPr>
        <w:tabs>
          <w:tab w:val="num" w:pos="4712"/>
        </w:tabs>
        <w:ind w:left="4712" w:hanging="360"/>
      </w:pPr>
      <w:rPr>
        <w:rFonts w:ascii="Wingdings" w:hAnsi="Wingdings" w:cs="Wingdings"/>
      </w:rPr>
    </w:lvl>
    <w:lvl w:ilvl="3">
      <w:start w:val="1"/>
      <w:numFmt w:val="bullet"/>
      <w:lvlText w:val=""/>
      <w:lvlJc w:val="left"/>
      <w:pPr>
        <w:tabs>
          <w:tab w:val="num" w:pos="5432"/>
        </w:tabs>
        <w:ind w:left="5432" w:hanging="360"/>
      </w:pPr>
      <w:rPr>
        <w:rFonts w:ascii="Symbol" w:hAnsi="Symbol" w:cs="Symbol"/>
      </w:rPr>
    </w:lvl>
    <w:lvl w:ilvl="4">
      <w:start w:val="1"/>
      <w:numFmt w:val="bullet"/>
      <w:lvlText w:val="o"/>
      <w:lvlJc w:val="left"/>
      <w:pPr>
        <w:tabs>
          <w:tab w:val="num" w:pos="6152"/>
        </w:tabs>
        <w:ind w:left="6152" w:hanging="360"/>
      </w:pPr>
      <w:rPr>
        <w:rFonts w:ascii="Courier New" w:hAnsi="Courier New" w:cs="Courier New"/>
      </w:rPr>
    </w:lvl>
    <w:lvl w:ilvl="5">
      <w:start w:val="1"/>
      <w:numFmt w:val="bullet"/>
      <w:lvlText w:val=""/>
      <w:lvlJc w:val="left"/>
      <w:pPr>
        <w:tabs>
          <w:tab w:val="num" w:pos="6872"/>
        </w:tabs>
        <w:ind w:left="6872" w:hanging="360"/>
      </w:pPr>
      <w:rPr>
        <w:rFonts w:ascii="Wingdings" w:hAnsi="Wingdings" w:cs="Wingdings"/>
      </w:rPr>
    </w:lvl>
    <w:lvl w:ilvl="6">
      <w:start w:val="1"/>
      <w:numFmt w:val="bullet"/>
      <w:lvlText w:val=""/>
      <w:lvlJc w:val="left"/>
      <w:pPr>
        <w:tabs>
          <w:tab w:val="num" w:pos="7592"/>
        </w:tabs>
        <w:ind w:left="7592" w:hanging="360"/>
      </w:pPr>
      <w:rPr>
        <w:rFonts w:ascii="Symbol" w:hAnsi="Symbol" w:cs="Symbol"/>
      </w:rPr>
    </w:lvl>
    <w:lvl w:ilvl="7">
      <w:start w:val="1"/>
      <w:numFmt w:val="bullet"/>
      <w:lvlText w:val="o"/>
      <w:lvlJc w:val="left"/>
      <w:pPr>
        <w:tabs>
          <w:tab w:val="num" w:pos="8312"/>
        </w:tabs>
        <w:ind w:left="8312" w:hanging="360"/>
      </w:pPr>
      <w:rPr>
        <w:rFonts w:ascii="Courier New" w:hAnsi="Courier New" w:cs="Courier New"/>
      </w:rPr>
    </w:lvl>
    <w:lvl w:ilvl="8">
      <w:start w:val="1"/>
      <w:numFmt w:val="bullet"/>
      <w:lvlText w:val=""/>
      <w:lvlJc w:val="left"/>
      <w:pPr>
        <w:tabs>
          <w:tab w:val="num" w:pos="9032"/>
        </w:tabs>
        <w:ind w:left="9032" w:hanging="360"/>
      </w:pPr>
      <w:rPr>
        <w:rFonts w:ascii="Wingdings" w:hAnsi="Wingdings" w:cs="Wingdings"/>
      </w:rPr>
    </w:lvl>
  </w:abstractNum>
  <w:abstractNum w:abstractNumId="12" w15:restartNumberingAfterBreak="0">
    <w:nsid w:val="00000018"/>
    <w:multiLevelType w:val="singleLevel"/>
    <w:tmpl w:val="00000018"/>
    <w:name w:val="WW8Num38"/>
    <w:lvl w:ilvl="0">
      <w:start w:val="1"/>
      <w:numFmt w:val="bullet"/>
      <w:lvlText w:val=""/>
      <w:lvlJc w:val="left"/>
      <w:pPr>
        <w:tabs>
          <w:tab w:val="num" w:pos="3272"/>
        </w:tabs>
        <w:ind w:left="3272" w:hanging="360"/>
      </w:pPr>
      <w:rPr>
        <w:rFonts w:ascii="Symbol" w:hAnsi="Symbol" w:cs="Symbol"/>
      </w:rPr>
    </w:lvl>
  </w:abstractNum>
  <w:abstractNum w:abstractNumId="13"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0B02734B"/>
    <w:multiLevelType w:val="hybridMultilevel"/>
    <w:tmpl w:val="0AC6B3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7B206B"/>
    <w:multiLevelType w:val="hybridMultilevel"/>
    <w:tmpl w:val="56D0E1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B43777"/>
    <w:multiLevelType w:val="hybridMultilevel"/>
    <w:tmpl w:val="CBD89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217F4E"/>
    <w:multiLevelType w:val="hybridMultilevel"/>
    <w:tmpl w:val="6C22F0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0"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1" w15:restartNumberingAfterBreak="0">
    <w:nsid w:val="14400552"/>
    <w:multiLevelType w:val="hybridMultilevel"/>
    <w:tmpl w:val="B2888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3"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4"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5"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6" w15:restartNumberingAfterBreak="0">
    <w:nsid w:val="2D12578D"/>
    <w:multiLevelType w:val="hybridMultilevel"/>
    <w:tmpl w:val="BBB6AAD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8"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9"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0"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31"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3"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4" w15:restartNumberingAfterBreak="0">
    <w:nsid w:val="5F11529D"/>
    <w:multiLevelType w:val="multilevel"/>
    <w:tmpl w:val="1A24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6" w15:restartNumberingAfterBreak="0">
    <w:nsid w:val="677E0B66"/>
    <w:multiLevelType w:val="hybridMultilevel"/>
    <w:tmpl w:val="542C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8957897"/>
    <w:multiLevelType w:val="hybridMultilevel"/>
    <w:tmpl w:val="DF5A01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7C46D3"/>
    <w:multiLevelType w:val="multilevel"/>
    <w:tmpl w:val="D6D8A6E0"/>
    <w:lvl w:ilvl="0">
      <w:start w:val="1"/>
      <w:numFmt w:val="decimal"/>
      <w:pStyle w:val="Heading1"/>
      <w:lvlText w:val="%1"/>
      <w:lvlJc w:val="left"/>
      <w:pPr>
        <w:ind w:left="0" w:hanging="1389"/>
      </w:pPr>
      <w:rPr>
        <w:rFonts w:hint="default"/>
        <w:b/>
        <w:bCs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40" w15:restartNumberingAfterBreak="0">
    <w:nsid w:val="74AF396C"/>
    <w:multiLevelType w:val="multilevel"/>
    <w:tmpl w:val="3AD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2"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43"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949582356">
    <w:abstractNumId w:val="43"/>
  </w:num>
  <w:num w:numId="2" w16cid:durableId="1936786989">
    <w:abstractNumId w:val="30"/>
  </w:num>
  <w:num w:numId="3" w16cid:durableId="1636251113">
    <w:abstractNumId w:val="5"/>
  </w:num>
  <w:num w:numId="4" w16cid:durableId="825168627">
    <w:abstractNumId w:val="4"/>
  </w:num>
  <w:num w:numId="5" w16cid:durableId="1327436250">
    <w:abstractNumId w:val="3"/>
  </w:num>
  <w:num w:numId="6" w16cid:durableId="976953827">
    <w:abstractNumId w:val="42"/>
  </w:num>
  <w:num w:numId="7" w16cid:durableId="1839996843">
    <w:abstractNumId w:val="20"/>
  </w:num>
  <w:num w:numId="8" w16cid:durableId="168565346">
    <w:abstractNumId w:val="2"/>
  </w:num>
  <w:num w:numId="9" w16cid:durableId="1191458951">
    <w:abstractNumId w:val="1"/>
  </w:num>
  <w:num w:numId="10" w16cid:durableId="1510631945">
    <w:abstractNumId w:val="0"/>
  </w:num>
  <w:num w:numId="11" w16cid:durableId="1050304552">
    <w:abstractNumId w:val="39"/>
  </w:num>
  <w:num w:numId="12" w16cid:durableId="1749696331">
    <w:abstractNumId w:val="28"/>
  </w:num>
  <w:num w:numId="13" w16cid:durableId="1342703298">
    <w:abstractNumId w:val="22"/>
  </w:num>
  <w:num w:numId="14" w16cid:durableId="1504081351">
    <w:abstractNumId w:val="27"/>
  </w:num>
  <w:num w:numId="15" w16cid:durableId="30425515">
    <w:abstractNumId w:val="25"/>
  </w:num>
  <w:num w:numId="16" w16cid:durableId="1371684288">
    <w:abstractNumId w:val="29"/>
  </w:num>
  <w:num w:numId="17" w16cid:durableId="1238324070">
    <w:abstractNumId w:val="33"/>
  </w:num>
  <w:num w:numId="18" w16cid:durableId="103425054">
    <w:abstractNumId w:val="13"/>
  </w:num>
  <w:num w:numId="19" w16cid:durableId="1788230994">
    <w:abstractNumId w:val="41"/>
  </w:num>
  <w:num w:numId="20" w16cid:durableId="398944336">
    <w:abstractNumId w:val="24"/>
  </w:num>
  <w:num w:numId="21" w16cid:durableId="1144615433">
    <w:abstractNumId w:val="23"/>
  </w:num>
  <w:num w:numId="22" w16cid:durableId="2037803378">
    <w:abstractNumId w:val="35"/>
  </w:num>
  <w:num w:numId="23" w16cid:durableId="1995572487">
    <w:abstractNumId w:val="32"/>
  </w:num>
  <w:num w:numId="24" w16cid:durableId="1429809118">
    <w:abstractNumId w:val="14"/>
  </w:num>
  <w:num w:numId="25" w16cid:durableId="1074426730">
    <w:abstractNumId w:val="37"/>
  </w:num>
  <w:num w:numId="26" w16cid:durableId="1104960884">
    <w:abstractNumId w:val="19"/>
  </w:num>
  <w:num w:numId="27" w16cid:durableId="1381006094">
    <w:abstractNumId w:val="31"/>
  </w:num>
  <w:num w:numId="28" w16cid:durableId="423183173">
    <w:abstractNumId w:val="36"/>
  </w:num>
  <w:num w:numId="29" w16cid:durableId="1078750495">
    <w:abstractNumId w:val="16"/>
  </w:num>
  <w:num w:numId="30" w16cid:durableId="605968486">
    <w:abstractNumId w:val="15"/>
  </w:num>
  <w:num w:numId="31" w16cid:durableId="1610313564">
    <w:abstractNumId w:val="26"/>
  </w:num>
  <w:num w:numId="32" w16cid:durableId="1980383123">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33" w16cid:durableId="583536369">
    <w:abstractNumId w:val="38"/>
  </w:num>
  <w:num w:numId="34" w16cid:durableId="1387753142">
    <w:abstractNumId w:val="17"/>
  </w:num>
  <w:num w:numId="35" w16cid:durableId="1492599252">
    <w:abstractNumId w:val="18"/>
  </w:num>
  <w:num w:numId="36" w16cid:durableId="867451895">
    <w:abstractNumId w:val="21"/>
  </w:num>
  <w:num w:numId="37" w16cid:durableId="2013485470">
    <w:abstractNumId w:val="34"/>
    <w:lvlOverride w:ilvl="0">
      <w:lvl w:ilvl="0">
        <w:numFmt w:val="bullet"/>
        <w:lvlText w:val=""/>
        <w:lvlJc w:val="left"/>
        <w:pPr>
          <w:tabs>
            <w:tab w:val="num" w:pos="720"/>
          </w:tabs>
          <w:ind w:left="720" w:hanging="360"/>
        </w:pPr>
        <w:rPr>
          <w:rFonts w:ascii="Wingdings" w:hAnsi="Wingdings" w:hint="default"/>
          <w:sz w:val="20"/>
        </w:rPr>
      </w:lvl>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embedTrueTypeFonts/>
  <w:saveSubsetFonts/>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11F4"/>
    <w:rsid w:val="00004865"/>
    <w:rsid w:val="00006B65"/>
    <w:rsid w:val="00010110"/>
    <w:rsid w:val="000119DF"/>
    <w:rsid w:val="00013FF5"/>
    <w:rsid w:val="00017852"/>
    <w:rsid w:val="00020688"/>
    <w:rsid w:val="00022F57"/>
    <w:rsid w:val="00022FF3"/>
    <w:rsid w:val="0002497C"/>
    <w:rsid w:val="000263EF"/>
    <w:rsid w:val="00027669"/>
    <w:rsid w:val="000310BD"/>
    <w:rsid w:val="00032345"/>
    <w:rsid w:val="00034029"/>
    <w:rsid w:val="00034B9E"/>
    <w:rsid w:val="00040773"/>
    <w:rsid w:val="00051B78"/>
    <w:rsid w:val="00052696"/>
    <w:rsid w:val="000577BF"/>
    <w:rsid w:val="00057E79"/>
    <w:rsid w:val="00060180"/>
    <w:rsid w:val="00061F04"/>
    <w:rsid w:val="000645DC"/>
    <w:rsid w:val="00066D48"/>
    <w:rsid w:val="00070EDF"/>
    <w:rsid w:val="000778DF"/>
    <w:rsid w:val="00080951"/>
    <w:rsid w:val="00080BFA"/>
    <w:rsid w:val="000810F3"/>
    <w:rsid w:val="00081F98"/>
    <w:rsid w:val="00084DA0"/>
    <w:rsid w:val="00094ABD"/>
    <w:rsid w:val="00094D92"/>
    <w:rsid w:val="000A5A96"/>
    <w:rsid w:val="000A5C1C"/>
    <w:rsid w:val="000A5EF1"/>
    <w:rsid w:val="000A67D9"/>
    <w:rsid w:val="000B2E40"/>
    <w:rsid w:val="000B376F"/>
    <w:rsid w:val="000B3A0E"/>
    <w:rsid w:val="000B5869"/>
    <w:rsid w:val="000C06E1"/>
    <w:rsid w:val="000C14ED"/>
    <w:rsid w:val="000C22EA"/>
    <w:rsid w:val="000C2B40"/>
    <w:rsid w:val="000C692B"/>
    <w:rsid w:val="000D1CAC"/>
    <w:rsid w:val="000D1F23"/>
    <w:rsid w:val="000D42F0"/>
    <w:rsid w:val="000D614E"/>
    <w:rsid w:val="000D7222"/>
    <w:rsid w:val="000D7B29"/>
    <w:rsid w:val="000E061E"/>
    <w:rsid w:val="000E0CFC"/>
    <w:rsid w:val="000E0F11"/>
    <w:rsid w:val="000E3F66"/>
    <w:rsid w:val="000F3521"/>
    <w:rsid w:val="000F461E"/>
    <w:rsid w:val="000F4E7A"/>
    <w:rsid w:val="000F7642"/>
    <w:rsid w:val="001010DA"/>
    <w:rsid w:val="001062F0"/>
    <w:rsid w:val="001067EF"/>
    <w:rsid w:val="00111BC1"/>
    <w:rsid w:val="00112E42"/>
    <w:rsid w:val="0011525E"/>
    <w:rsid w:val="00122D7A"/>
    <w:rsid w:val="001235BF"/>
    <w:rsid w:val="00131348"/>
    <w:rsid w:val="0013244F"/>
    <w:rsid w:val="00136B4C"/>
    <w:rsid w:val="00140101"/>
    <w:rsid w:val="00141D41"/>
    <w:rsid w:val="001457C0"/>
    <w:rsid w:val="00145E43"/>
    <w:rsid w:val="00146F18"/>
    <w:rsid w:val="00147AFD"/>
    <w:rsid w:val="00152CEA"/>
    <w:rsid w:val="0016112F"/>
    <w:rsid w:val="001627CD"/>
    <w:rsid w:val="001637C9"/>
    <w:rsid w:val="00163AC0"/>
    <w:rsid w:val="00164674"/>
    <w:rsid w:val="00165C9F"/>
    <w:rsid w:val="00165FFB"/>
    <w:rsid w:val="00166FBB"/>
    <w:rsid w:val="00170FAE"/>
    <w:rsid w:val="001762DD"/>
    <w:rsid w:val="00176C2C"/>
    <w:rsid w:val="00182651"/>
    <w:rsid w:val="00187438"/>
    <w:rsid w:val="001912A0"/>
    <w:rsid w:val="00194260"/>
    <w:rsid w:val="001A0523"/>
    <w:rsid w:val="001A1964"/>
    <w:rsid w:val="001B28C9"/>
    <w:rsid w:val="001B3E3A"/>
    <w:rsid w:val="001B4A75"/>
    <w:rsid w:val="001B5205"/>
    <w:rsid w:val="001C1A0D"/>
    <w:rsid w:val="001C200E"/>
    <w:rsid w:val="001C2B1C"/>
    <w:rsid w:val="001D39B6"/>
    <w:rsid w:val="001D401A"/>
    <w:rsid w:val="001D4C26"/>
    <w:rsid w:val="001D6791"/>
    <w:rsid w:val="001E0BC4"/>
    <w:rsid w:val="001E17BF"/>
    <w:rsid w:val="001E3F4E"/>
    <w:rsid w:val="001E4013"/>
    <w:rsid w:val="001E6239"/>
    <w:rsid w:val="001F5CF0"/>
    <w:rsid w:val="001F700E"/>
    <w:rsid w:val="002016D3"/>
    <w:rsid w:val="002028C1"/>
    <w:rsid w:val="00202C01"/>
    <w:rsid w:val="002055D6"/>
    <w:rsid w:val="0020755F"/>
    <w:rsid w:val="00210328"/>
    <w:rsid w:val="00214E02"/>
    <w:rsid w:val="00225156"/>
    <w:rsid w:val="0023023C"/>
    <w:rsid w:val="0023359B"/>
    <w:rsid w:val="002414B3"/>
    <w:rsid w:val="002427CE"/>
    <w:rsid w:val="00242CE7"/>
    <w:rsid w:val="00243F84"/>
    <w:rsid w:val="00244056"/>
    <w:rsid w:val="002441E1"/>
    <w:rsid w:val="00244D70"/>
    <w:rsid w:val="0025029A"/>
    <w:rsid w:val="002525EF"/>
    <w:rsid w:val="002540BC"/>
    <w:rsid w:val="002553C4"/>
    <w:rsid w:val="0026292F"/>
    <w:rsid w:val="002636B4"/>
    <w:rsid w:val="00263F46"/>
    <w:rsid w:val="00265DCF"/>
    <w:rsid w:val="00267808"/>
    <w:rsid w:val="002717D4"/>
    <w:rsid w:val="00272CDB"/>
    <w:rsid w:val="0027345C"/>
    <w:rsid w:val="002739A2"/>
    <w:rsid w:val="00276998"/>
    <w:rsid w:val="00276AF2"/>
    <w:rsid w:val="00292823"/>
    <w:rsid w:val="0029392C"/>
    <w:rsid w:val="002A1387"/>
    <w:rsid w:val="002B05B1"/>
    <w:rsid w:val="002B581B"/>
    <w:rsid w:val="002B6EB5"/>
    <w:rsid w:val="002C3218"/>
    <w:rsid w:val="002C70A3"/>
    <w:rsid w:val="002D1629"/>
    <w:rsid w:val="002D294A"/>
    <w:rsid w:val="002D3CEF"/>
    <w:rsid w:val="002D54DE"/>
    <w:rsid w:val="002D5BD4"/>
    <w:rsid w:val="002E16AB"/>
    <w:rsid w:val="002E4115"/>
    <w:rsid w:val="002E74A4"/>
    <w:rsid w:val="002F15A2"/>
    <w:rsid w:val="002F469B"/>
    <w:rsid w:val="002F7448"/>
    <w:rsid w:val="00300A00"/>
    <w:rsid w:val="00301F7D"/>
    <w:rsid w:val="00302F7F"/>
    <w:rsid w:val="003050F8"/>
    <w:rsid w:val="00310C70"/>
    <w:rsid w:val="003141F6"/>
    <w:rsid w:val="00314267"/>
    <w:rsid w:val="00316307"/>
    <w:rsid w:val="0031633D"/>
    <w:rsid w:val="00316B1D"/>
    <w:rsid w:val="00322309"/>
    <w:rsid w:val="00326BAA"/>
    <w:rsid w:val="003314B3"/>
    <w:rsid w:val="0033243B"/>
    <w:rsid w:val="00332A19"/>
    <w:rsid w:val="003343E2"/>
    <w:rsid w:val="00334780"/>
    <w:rsid w:val="00336B4E"/>
    <w:rsid w:val="00337B6E"/>
    <w:rsid w:val="0034360D"/>
    <w:rsid w:val="003465F2"/>
    <w:rsid w:val="0035607A"/>
    <w:rsid w:val="00362F21"/>
    <w:rsid w:val="00365B9D"/>
    <w:rsid w:val="00366F4B"/>
    <w:rsid w:val="003670CB"/>
    <w:rsid w:val="00367526"/>
    <w:rsid w:val="00370942"/>
    <w:rsid w:val="00372CFD"/>
    <w:rsid w:val="00375C3E"/>
    <w:rsid w:val="0037699A"/>
    <w:rsid w:val="00383E9C"/>
    <w:rsid w:val="00384850"/>
    <w:rsid w:val="00384FC3"/>
    <w:rsid w:val="00386FAE"/>
    <w:rsid w:val="0039589E"/>
    <w:rsid w:val="003A3948"/>
    <w:rsid w:val="003A4F79"/>
    <w:rsid w:val="003A79C5"/>
    <w:rsid w:val="003B0F7A"/>
    <w:rsid w:val="003B2D12"/>
    <w:rsid w:val="003B2E6F"/>
    <w:rsid w:val="003B35B0"/>
    <w:rsid w:val="003B5AC8"/>
    <w:rsid w:val="003B5F01"/>
    <w:rsid w:val="003C2D94"/>
    <w:rsid w:val="003C60F1"/>
    <w:rsid w:val="003D1173"/>
    <w:rsid w:val="003D19D2"/>
    <w:rsid w:val="003D6CF0"/>
    <w:rsid w:val="003D8507"/>
    <w:rsid w:val="003E30F4"/>
    <w:rsid w:val="003E70EF"/>
    <w:rsid w:val="003E7D51"/>
    <w:rsid w:val="003F090D"/>
    <w:rsid w:val="003F1882"/>
    <w:rsid w:val="003F258B"/>
    <w:rsid w:val="003F2B11"/>
    <w:rsid w:val="003F3843"/>
    <w:rsid w:val="003F4660"/>
    <w:rsid w:val="003F71A8"/>
    <w:rsid w:val="003F7442"/>
    <w:rsid w:val="00400D9D"/>
    <w:rsid w:val="004026FB"/>
    <w:rsid w:val="00404D5B"/>
    <w:rsid w:val="004072AF"/>
    <w:rsid w:val="00410EC3"/>
    <w:rsid w:val="00412073"/>
    <w:rsid w:val="0041283B"/>
    <w:rsid w:val="00412DF4"/>
    <w:rsid w:val="004148A8"/>
    <w:rsid w:val="00416C5C"/>
    <w:rsid w:val="004176B2"/>
    <w:rsid w:val="00420FCD"/>
    <w:rsid w:val="00422FF7"/>
    <w:rsid w:val="0042460A"/>
    <w:rsid w:val="00424709"/>
    <w:rsid w:val="0042503A"/>
    <w:rsid w:val="00425598"/>
    <w:rsid w:val="00431B8D"/>
    <w:rsid w:val="00435017"/>
    <w:rsid w:val="00435B1D"/>
    <w:rsid w:val="00436E97"/>
    <w:rsid w:val="00441687"/>
    <w:rsid w:val="00444847"/>
    <w:rsid w:val="004500B5"/>
    <w:rsid w:val="00450702"/>
    <w:rsid w:val="004509D3"/>
    <w:rsid w:val="00455025"/>
    <w:rsid w:val="00457C54"/>
    <w:rsid w:val="00460FB6"/>
    <w:rsid w:val="004618A7"/>
    <w:rsid w:val="00463514"/>
    <w:rsid w:val="004646A3"/>
    <w:rsid w:val="0047005D"/>
    <w:rsid w:val="004760C6"/>
    <w:rsid w:val="00476BB1"/>
    <w:rsid w:val="00477068"/>
    <w:rsid w:val="004774D8"/>
    <w:rsid w:val="00480304"/>
    <w:rsid w:val="00485378"/>
    <w:rsid w:val="00487291"/>
    <w:rsid w:val="004876EB"/>
    <w:rsid w:val="00487F0F"/>
    <w:rsid w:val="00490594"/>
    <w:rsid w:val="00494CC5"/>
    <w:rsid w:val="00496139"/>
    <w:rsid w:val="0049781D"/>
    <w:rsid w:val="0049786B"/>
    <w:rsid w:val="004978F5"/>
    <w:rsid w:val="004A11C4"/>
    <w:rsid w:val="004B2F2D"/>
    <w:rsid w:val="004B5C75"/>
    <w:rsid w:val="004B68ED"/>
    <w:rsid w:val="004C01B2"/>
    <w:rsid w:val="004C044D"/>
    <w:rsid w:val="004C3B92"/>
    <w:rsid w:val="004C45E0"/>
    <w:rsid w:val="004C510E"/>
    <w:rsid w:val="004C621B"/>
    <w:rsid w:val="004C6321"/>
    <w:rsid w:val="004C747D"/>
    <w:rsid w:val="004D1462"/>
    <w:rsid w:val="004D3C9D"/>
    <w:rsid w:val="004D6B67"/>
    <w:rsid w:val="004D6EC1"/>
    <w:rsid w:val="004E019C"/>
    <w:rsid w:val="004E02DA"/>
    <w:rsid w:val="004E034F"/>
    <w:rsid w:val="004E25F5"/>
    <w:rsid w:val="004E3360"/>
    <w:rsid w:val="004E6B01"/>
    <w:rsid w:val="004E7A76"/>
    <w:rsid w:val="004F37C1"/>
    <w:rsid w:val="004F45F3"/>
    <w:rsid w:val="00500922"/>
    <w:rsid w:val="005013B8"/>
    <w:rsid w:val="00511DFB"/>
    <w:rsid w:val="005153A4"/>
    <w:rsid w:val="00523292"/>
    <w:rsid w:val="0052447F"/>
    <w:rsid w:val="00524978"/>
    <w:rsid w:val="0053613D"/>
    <w:rsid w:val="00536FFB"/>
    <w:rsid w:val="00540FE2"/>
    <w:rsid w:val="00543321"/>
    <w:rsid w:val="005523DD"/>
    <w:rsid w:val="005535AA"/>
    <w:rsid w:val="00554E89"/>
    <w:rsid w:val="00555303"/>
    <w:rsid w:val="005558F1"/>
    <w:rsid w:val="005574E4"/>
    <w:rsid w:val="00557A83"/>
    <w:rsid w:val="0056078A"/>
    <w:rsid w:val="00560C04"/>
    <w:rsid w:val="00560FD0"/>
    <w:rsid w:val="00567456"/>
    <w:rsid w:val="0057237A"/>
    <w:rsid w:val="00575B84"/>
    <w:rsid w:val="00575F8D"/>
    <w:rsid w:val="00576113"/>
    <w:rsid w:val="00576537"/>
    <w:rsid w:val="005818B0"/>
    <w:rsid w:val="00591F2B"/>
    <w:rsid w:val="00596330"/>
    <w:rsid w:val="00596784"/>
    <w:rsid w:val="00597192"/>
    <w:rsid w:val="005A1B33"/>
    <w:rsid w:val="005A28D4"/>
    <w:rsid w:val="005B645F"/>
    <w:rsid w:val="005C27A5"/>
    <w:rsid w:val="005C3C90"/>
    <w:rsid w:val="005C6A6C"/>
    <w:rsid w:val="005D02E8"/>
    <w:rsid w:val="005D24FB"/>
    <w:rsid w:val="005D2856"/>
    <w:rsid w:val="005D31E2"/>
    <w:rsid w:val="005D5A13"/>
    <w:rsid w:val="005D5E38"/>
    <w:rsid w:val="005E0759"/>
    <w:rsid w:val="005F1580"/>
    <w:rsid w:val="005F2714"/>
    <w:rsid w:val="005F48B0"/>
    <w:rsid w:val="0060019D"/>
    <w:rsid w:val="00602BF4"/>
    <w:rsid w:val="006078B3"/>
    <w:rsid w:val="00613563"/>
    <w:rsid w:val="006138D5"/>
    <w:rsid w:val="006163DF"/>
    <w:rsid w:val="00620308"/>
    <w:rsid w:val="00623DF1"/>
    <w:rsid w:val="00626A1B"/>
    <w:rsid w:val="00630508"/>
    <w:rsid w:val="00635195"/>
    <w:rsid w:val="0063738F"/>
    <w:rsid w:val="00640482"/>
    <w:rsid w:val="006416A0"/>
    <w:rsid w:val="006422DB"/>
    <w:rsid w:val="00643812"/>
    <w:rsid w:val="00643996"/>
    <w:rsid w:val="00643A66"/>
    <w:rsid w:val="0064610D"/>
    <w:rsid w:val="00646CE6"/>
    <w:rsid w:val="006475AD"/>
    <w:rsid w:val="00647C88"/>
    <w:rsid w:val="00647F9E"/>
    <w:rsid w:val="00651548"/>
    <w:rsid w:val="0065190A"/>
    <w:rsid w:val="0065361C"/>
    <w:rsid w:val="00655B49"/>
    <w:rsid w:val="00656011"/>
    <w:rsid w:val="006653D5"/>
    <w:rsid w:val="00673968"/>
    <w:rsid w:val="00677C5A"/>
    <w:rsid w:val="00681D83"/>
    <w:rsid w:val="006837FC"/>
    <w:rsid w:val="00683D75"/>
    <w:rsid w:val="0068557C"/>
    <w:rsid w:val="006858EE"/>
    <w:rsid w:val="006879FB"/>
    <w:rsid w:val="00692AC2"/>
    <w:rsid w:val="00694B96"/>
    <w:rsid w:val="00696566"/>
    <w:rsid w:val="006969B0"/>
    <w:rsid w:val="006A1FDF"/>
    <w:rsid w:val="006A2D3C"/>
    <w:rsid w:val="006B30A9"/>
    <w:rsid w:val="006B3B17"/>
    <w:rsid w:val="006B5081"/>
    <w:rsid w:val="006B5C3E"/>
    <w:rsid w:val="006B6DEC"/>
    <w:rsid w:val="006B79DD"/>
    <w:rsid w:val="006C349A"/>
    <w:rsid w:val="006C73E0"/>
    <w:rsid w:val="006D0CFD"/>
    <w:rsid w:val="006D47FC"/>
    <w:rsid w:val="006E0F3B"/>
    <w:rsid w:val="006E1484"/>
    <w:rsid w:val="006E4297"/>
    <w:rsid w:val="006E4B36"/>
    <w:rsid w:val="006E52DF"/>
    <w:rsid w:val="006E5D58"/>
    <w:rsid w:val="006E5E5B"/>
    <w:rsid w:val="006F071B"/>
    <w:rsid w:val="006F33FA"/>
    <w:rsid w:val="006F46FE"/>
    <w:rsid w:val="006F5208"/>
    <w:rsid w:val="0070087D"/>
    <w:rsid w:val="0070267E"/>
    <w:rsid w:val="0070504D"/>
    <w:rsid w:val="007065E3"/>
    <w:rsid w:val="00711E18"/>
    <w:rsid w:val="00713B04"/>
    <w:rsid w:val="007140BB"/>
    <w:rsid w:val="00714B15"/>
    <w:rsid w:val="00715145"/>
    <w:rsid w:val="00716A38"/>
    <w:rsid w:val="00725365"/>
    <w:rsid w:val="0072793D"/>
    <w:rsid w:val="007337DA"/>
    <w:rsid w:val="00733962"/>
    <w:rsid w:val="00733AFC"/>
    <w:rsid w:val="00741854"/>
    <w:rsid w:val="00744EFA"/>
    <w:rsid w:val="00750B4D"/>
    <w:rsid w:val="007537E9"/>
    <w:rsid w:val="00753C50"/>
    <w:rsid w:val="007546AF"/>
    <w:rsid w:val="00765934"/>
    <w:rsid w:val="00766670"/>
    <w:rsid w:val="0076781E"/>
    <w:rsid w:val="00770415"/>
    <w:rsid w:val="00775EAB"/>
    <w:rsid w:val="00777C5C"/>
    <w:rsid w:val="00782DE4"/>
    <w:rsid w:val="007867F3"/>
    <w:rsid w:val="007936D7"/>
    <w:rsid w:val="00793A69"/>
    <w:rsid w:val="0079475B"/>
    <w:rsid w:val="00794F5C"/>
    <w:rsid w:val="00797412"/>
    <w:rsid w:val="00797FDA"/>
    <w:rsid w:val="007A0725"/>
    <w:rsid w:val="007A24BB"/>
    <w:rsid w:val="007A42A3"/>
    <w:rsid w:val="007A46F5"/>
    <w:rsid w:val="007A5C54"/>
    <w:rsid w:val="007A64BF"/>
    <w:rsid w:val="007A7D20"/>
    <w:rsid w:val="007B10AE"/>
    <w:rsid w:val="007B2AC6"/>
    <w:rsid w:val="007B2C8F"/>
    <w:rsid w:val="007C1F45"/>
    <w:rsid w:val="007C38C1"/>
    <w:rsid w:val="007D0DE0"/>
    <w:rsid w:val="007D13A5"/>
    <w:rsid w:val="007D343F"/>
    <w:rsid w:val="007D4BC3"/>
    <w:rsid w:val="007D6665"/>
    <w:rsid w:val="007E2745"/>
    <w:rsid w:val="007E3125"/>
    <w:rsid w:val="007E373C"/>
    <w:rsid w:val="007E4B5F"/>
    <w:rsid w:val="007E6B39"/>
    <w:rsid w:val="007F06FC"/>
    <w:rsid w:val="007F165A"/>
    <w:rsid w:val="007F3473"/>
    <w:rsid w:val="007F3CA3"/>
    <w:rsid w:val="007F46E8"/>
    <w:rsid w:val="007F6D48"/>
    <w:rsid w:val="007F7397"/>
    <w:rsid w:val="00800851"/>
    <w:rsid w:val="0080393A"/>
    <w:rsid w:val="00811838"/>
    <w:rsid w:val="00814663"/>
    <w:rsid w:val="00814C18"/>
    <w:rsid w:val="00816D47"/>
    <w:rsid w:val="00817264"/>
    <w:rsid w:val="008219DD"/>
    <w:rsid w:val="00822F74"/>
    <w:rsid w:val="008232A2"/>
    <w:rsid w:val="00825DB9"/>
    <w:rsid w:val="00826623"/>
    <w:rsid w:val="00827999"/>
    <w:rsid w:val="00830277"/>
    <w:rsid w:val="00830AFA"/>
    <w:rsid w:val="0083121C"/>
    <w:rsid w:val="00831A1D"/>
    <w:rsid w:val="008411BB"/>
    <w:rsid w:val="00841F97"/>
    <w:rsid w:val="00856C5D"/>
    <w:rsid w:val="008623B2"/>
    <w:rsid w:val="00865F3C"/>
    <w:rsid w:val="008714C8"/>
    <w:rsid w:val="008824DB"/>
    <w:rsid w:val="0088512F"/>
    <w:rsid w:val="008859F4"/>
    <w:rsid w:val="00887E2F"/>
    <w:rsid w:val="00891830"/>
    <w:rsid w:val="00892D08"/>
    <w:rsid w:val="008932DF"/>
    <w:rsid w:val="008937E2"/>
    <w:rsid w:val="00896E78"/>
    <w:rsid w:val="008A0176"/>
    <w:rsid w:val="008A17E4"/>
    <w:rsid w:val="008A5018"/>
    <w:rsid w:val="008B1C18"/>
    <w:rsid w:val="008C2751"/>
    <w:rsid w:val="008C3A3D"/>
    <w:rsid w:val="008D3ED0"/>
    <w:rsid w:val="008D580A"/>
    <w:rsid w:val="008D654B"/>
    <w:rsid w:val="008E0288"/>
    <w:rsid w:val="008E10A4"/>
    <w:rsid w:val="008E5A6D"/>
    <w:rsid w:val="008E72A4"/>
    <w:rsid w:val="008E7F3C"/>
    <w:rsid w:val="008F32DF"/>
    <w:rsid w:val="008F4D20"/>
    <w:rsid w:val="008F5B08"/>
    <w:rsid w:val="008F6B14"/>
    <w:rsid w:val="008F779F"/>
    <w:rsid w:val="009039F2"/>
    <w:rsid w:val="00911808"/>
    <w:rsid w:val="00915524"/>
    <w:rsid w:val="00916E51"/>
    <w:rsid w:val="009173A5"/>
    <w:rsid w:val="009225CE"/>
    <w:rsid w:val="00923492"/>
    <w:rsid w:val="00926E68"/>
    <w:rsid w:val="00931578"/>
    <w:rsid w:val="00931A26"/>
    <w:rsid w:val="00935089"/>
    <w:rsid w:val="00935298"/>
    <w:rsid w:val="0093687E"/>
    <w:rsid w:val="0093719B"/>
    <w:rsid w:val="00944003"/>
    <w:rsid w:val="00952889"/>
    <w:rsid w:val="00954CA8"/>
    <w:rsid w:val="00957398"/>
    <w:rsid w:val="0096051A"/>
    <w:rsid w:val="00964EE0"/>
    <w:rsid w:val="009807EE"/>
    <w:rsid w:val="009810B2"/>
    <w:rsid w:val="0098125B"/>
    <w:rsid w:val="009839C5"/>
    <w:rsid w:val="00987223"/>
    <w:rsid w:val="00991397"/>
    <w:rsid w:val="00992EE1"/>
    <w:rsid w:val="009946E9"/>
    <w:rsid w:val="00994878"/>
    <w:rsid w:val="00996889"/>
    <w:rsid w:val="009A18AE"/>
    <w:rsid w:val="009A29C1"/>
    <w:rsid w:val="009A40C7"/>
    <w:rsid w:val="009A4494"/>
    <w:rsid w:val="009A6626"/>
    <w:rsid w:val="009B211C"/>
    <w:rsid w:val="009B2800"/>
    <w:rsid w:val="009B38A3"/>
    <w:rsid w:val="009B7F38"/>
    <w:rsid w:val="009C03B9"/>
    <w:rsid w:val="009C3039"/>
    <w:rsid w:val="009C767F"/>
    <w:rsid w:val="009D4D79"/>
    <w:rsid w:val="009D5181"/>
    <w:rsid w:val="009D5FD4"/>
    <w:rsid w:val="009E0D77"/>
    <w:rsid w:val="009E41AB"/>
    <w:rsid w:val="009E4AF8"/>
    <w:rsid w:val="009E4B57"/>
    <w:rsid w:val="009E4B94"/>
    <w:rsid w:val="009F07B5"/>
    <w:rsid w:val="009F0F3C"/>
    <w:rsid w:val="009F43FA"/>
    <w:rsid w:val="009F5C31"/>
    <w:rsid w:val="009F77F8"/>
    <w:rsid w:val="00A031D4"/>
    <w:rsid w:val="00A05935"/>
    <w:rsid w:val="00A11D81"/>
    <w:rsid w:val="00A128BD"/>
    <w:rsid w:val="00A1657B"/>
    <w:rsid w:val="00A22A77"/>
    <w:rsid w:val="00A27A59"/>
    <w:rsid w:val="00A33309"/>
    <w:rsid w:val="00A356E0"/>
    <w:rsid w:val="00A360E6"/>
    <w:rsid w:val="00A41150"/>
    <w:rsid w:val="00A43C84"/>
    <w:rsid w:val="00A46AFB"/>
    <w:rsid w:val="00A46CFC"/>
    <w:rsid w:val="00A518CB"/>
    <w:rsid w:val="00A52710"/>
    <w:rsid w:val="00A527BD"/>
    <w:rsid w:val="00A53CDA"/>
    <w:rsid w:val="00A634E0"/>
    <w:rsid w:val="00A65418"/>
    <w:rsid w:val="00A674CD"/>
    <w:rsid w:val="00A7514E"/>
    <w:rsid w:val="00A822B7"/>
    <w:rsid w:val="00A82F6A"/>
    <w:rsid w:val="00A83ACF"/>
    <w:rsid w:val="00A84E8B"/>
    <w:rsid w:val="00A8564B"/>
    <w:rsid w:val="00A91371"/>
    <w:rsid w:val="00A91E39"/>
    <w:rsid w:val="00A94934"/>
    <w:rsid w:val="00A94B6A"/>
    <w:rsid w:val="00A970E3"/>
    <w:rsid w:val="00AA1D03"/>
    <w:rsid w:val="00AA55A2"/>
    <w:rsid w:val="00AA7D8B"/>
    <w:rsid w:val="00AB31AD"/>
    <w:rsid w:val="00AB3CE3"/>
    <w:rsid w:val="00AB74C0"/>
    <w:rsid w:val="00AC0006"/>
    <w:rsid w:val="00AC45A7"/>
    <w:rsid w:val="00AC5996"/>
    <w:rsid w:val="00AC63F1"/>
    <w:rsid w:val="00AC6CF2"/>
    <w:rsid w:val="00AD1CF6"/>
    <w:rsid w:val="00AD2DE1"/>
    <w:rsid w:val="00AD2FF1"/>
    <w:rsid w:val="00AD4385"/>
    <w:rsid w:val="00AD47FE"/>
    <w:rsid w:val="00AD5A24"/>
    <w:rsid w:val="00AD5E73"/>
    <w:rsid w:val="00AE0CFC"/>
    <w:rsid w:val="00AE1188"/>
    <w:rsid w:val="00AF1696"/>
    <w:rsid w:val="00AF1D02"/>
    <w:rsid w:val="00AF366F"/>
    <w:rsid w:val="00AF6036"/>
    <w:rsid w:val="00B0020C"/>
    <w:rsid w:val="00B00D92"/>
    <w:rsid w:val="00B06627"/>
    <w:rsid w:val="00B1026C"/>
    <w:rsid w:val="00B16E06"/>
    <w:rsid w:val="00B17854"/>
    <w:rsid w:val="00B20402"/>
    <w:rsid w:val="00B21365"/>
    <w:rsid w:val="00B25521"/>
    <w:rsid w:val="00B26C65"/>
    <w:rsid w:val="00B34EAB"/>
    <w:rsid w:val="00B36290"/>
    <w:rsid w:val="00B41A63"/>
    <w:rsid w:val="00B43EB6"/>
    <w:rsid w:val="00B4728E"/>
    <w:rsid w:val="00B47C6B"/>
    <w:rsid w:val="00B52E04"/>
    <w:rsid w:val="00B54179"/>
    <w:rsid w:val="00B541CC"/>
    <w:rsid w:val="00B55485"/>
    <w:rsid w:val="00B573C4"/>
    <w:rsid w:val="00B608C4"/>
    <w:rsid w:val="00B62604"/>
    <w:rsid w:val="00B71ED7"/>
    <w:rsid w:val="00B72911"/>
    <w:rsid w:val="00B74640"/>
    <w:rsid w:val="00B75CB8"/>
    <w:rsid w:val="00B8447F"/>
    <w:rsid w:val="00B86B59"/>
    <w:rsid w:val="00B87239"/>
    <w:rsid w:val="00B87691"/>
    <w:rsid w:val="00B87C8A"/>
    <w:rsid w:val="00B92876"/>
    <w:rsid w:val="00B94A2C"/>
    <w:rsid w:val="00B94D20"/>
    <w:rsid w:val="00B954F0"/>
    <w:rsid w:val="00B95D12"/>
    <w:rsid w:val="00BA0A52"/>
    <w:rsid w:val="00BA1F84"/>
    <w:rsid w:val="00BA2008"/>
    <w:rsid w:val="00BA5171"/>
    <w:rsid w:val="00BB190E"/>
    <w:rsid w:val="00BB7476"/>
    <w:rsid w:val="00BC4ADB"/>
    <w:rsid w:val="00BD4C42"/>
    <w:rsid w:val="00BD66FA"/>
    <w:rsid w:val="00BD73B6"/>
    <w:rsid w:val="00BD7641"/>
    <w:rsid w:val="00BE24BB"/>
    <w:rsid w:val="00BE2DDC"/>
    <w:rsid w:val="00BE3599"/>
    <w:rsid w:val="00BE4077"/>
    <w:rsid w:val="00BE57A4"/>
    <w:rsid w:val="00BE6710"/>
    <w:rsid w:val="00BE679E"/>
    <w:rsid w:val="00BE6C1B"/>
    <w:rsid w:val="00BE7FA8"/>
    <w:rsid w:val="00BF2F36"/>
    <w:rsid w:val="00BF3675"/>
    <w:rsid w:val="00BF3E0F"/>
    <w:rsid w:val="00BF65FA"/>
    <w:rsid w:val="00BF6AAA"/>
    <w:rsid w:val="00C039E0"/>
    <w:rsid w:val="00C043E2"/>
    <w:rsid w:val="00C079C5"/>
    <w:rsid w:val="00C079CB"/>
    <w:rsid w:val="00C11B16"/>
    <w:rsid w:val="00C11E03"/>
    <w:rsid w:val="00C17DF6"/>
    <w:rsid w:val="00C2264D"/>
    <w:rsid w:val="00C32672"/>
    <w:rsid w:val="00C33533"/>
    <w:rsid w:val="00C369E9"/>
    <w:rsid w:val="00C40F21"/>
    <w:rsid w:val="00C43C6A"/>
    <w:rsid w:val="00C44631"/>
    <w:rsid w:val="00C46200"/>
    <w:rsid w:val="00C46C20"/>
    <w:rsid w:val="00C51A5C"/>
    <w:rsid w:val="00C52AAE"/>
    <w:rsid w:val="00C54029"/>
    <w:rsid w:val="00C54685"/>
    <w:rsid w:val="00C62967"/>
    <w:rsid w:val="00C647FD"/>
    <w:rsid w:val="00C65486"/>
    <w:rsid w:val="00C72BD4"/>
    <w:rsid w:val="00C774DB"/>
    <w:rsid w:val="00C777E3"/>
    <w:rsid w:val="00C80CB0"/>
    <w:rsid w:val="00C80EAA"/>
    <w:rsid w:val="00C82B81"/>
    <w:rsid w:val="00C90DD3"/>
    <w:rsid w:val="00C933D8"/>
    <w:rsid w:val="00CA44FE"/>
    <w:rsid w:val="00CB2006"/>
    <w:rsid w:val="00CC49C8"/>
    <w:rsid w:val="00CC6ED4"/>
    <w:rsid w:val="00CD130F"/>
    <w:rsid w:val="00CD1CFA"/>
    <w:rsid w:val="00CD2D62"/>
    <w:rsid w:val="00CD585A"/>
    <w:rsid w:val="00CD5A40"/>
    <w:rsid w:val="00CE2865"/>
    <w:rsid w:val="00CE360F"/>
    <w:rsid w:val="00CF03FB"/>
    <w:rsid w:val="00CF2045"/>
    <w:rsid w:val="00CF653C"/>
    <w:rsid w:val="00CF6F1B"/>
    <w:rsid w:val="00CF7985"/>
    <w:rsid w:val="00D002B6"/>
    <w:rsid w:val="00D03201"/>
    <w:rsid w:val="00D0421F"/>
    <w:rsid w:val="00D04B74"/>
    <w:rsid w:val="00D05BCA"/>
    <w:rsid w:val="00D06C36"/>
    <w:rsid w:val="00D10D58"/>
    <w:rsid w:val="00D1176E"/>
    <w:rsid w:val="00D1548E"/>
    <w:rsid w:val="00D16982"/>
    <w:rsid w:val="00D17E66"/>
    <w:rsid w:val="00D27ABD"/>
    <w:rsid w:val="00D31C9F"/>
    <w:rsid w:val="00D31DBC"/>
    <w:rsid w:val="00D3332E"/>
    <w:rsid w:val="00D3378E"/>
    <w:rsid w:val="00D3399B"/>
    <w:rsid w:val="00D360AF"/>
    <w:rsid w:val="00D37844"/>
    <w:rsid w:val="00D379E6"/>
    <w:rsid w:val="00D4118A"/>
    <w:rsid w:val="00D435BD"/>
    <w:rsid w:val="00D45547"/>
    <w:rsid w:val="00D51077"/>
    <w:rsid w:val="00D52889"/>
    <w:rsid w:val="00D533B7"/>
    <w:rsid w:val="00D53F70"/>
    <w:rsid w:val="00D5691D"/>
    <w:rsid w:val="00D613BD"/>
    <w:rsid w:val="00D62DE6"/>
    <w:rsid w:val="00D635C1"/>
    <w:rsid w:val="00D641E3"/>
    <w:rsid w:val="00D657FF"/>
    <w:rsid w:val="00D6606F"/>
    <w:rsid w:val="00D66507"/>
    <w:rsid w:val="00D665B5"/>
    <w:rsid w:val="00D67ADB"/>
    <w:rsid w:val="00D81E95"/>
    <w:rsid w:val="00D83A50"/>
    <w:rsid w:val="00D841E2"/>
    <w:rsid w:val="00D90B97"/>
    <w:rsid w:val="00D90C50"/>
    <w:rsid w:val="00D94190"/>
    <w:rsid w:val="00D94652"/>
    <w:rsid w:val="00D96141"/>
    <w:rsid w:val="00DA136F"/>
    <w:rsid w:val="00DA3C77"/>
    <w:rsid w:val="00DA3D1A"/>
    <w:rsid w:val="00DA62B1"/>
    <w:rsid w:val="00DA7D14"/>
    <w:rsid w:val="00DB0DFF"/>
    <w:rsid w:val="00DB0FD2"/>
    <w:rsid w:val="00DB154F"/>
    <w:rsid w:val="00DB4912"/>
    <w:rsid w:val="00DB7191"/>
    <w:rsid w:val="00DC079C"/>
    <w:rsid w:val="00DC0F56"/>
    <w:rsid w:val="00DC10E7"/>
    <w:rsid w:val="00DC2506"/>
    <w:rsid w:val="00DC2533"/>
    <w:rsid w:val="00DC29CC"/>
    <w:rsid w:val="00DC47E9"/>
    <w:rsid w:val="00DC5CA2"/>
    <w:rsid w:val="00DD01CF"/>
    <w:rsid w:val="00DD3B59"/>
    <w:rsid w:val="00DD58C3"/>
    <w:rsid w:val="00DD7441"/>
    <w:rsid w:val="00DE044D"/>
    <w:rsid w:val="00DE25E3"/>
    <w:rsid w:val="00DE2B28"/>
    <w:rsid w:val="00DE615B"/>
    <w:rsid w:val="00DE6360"/>
    <w:rsid w:val="00DE6BC6"/>
    <w:rsid w:val="00DE7F19"/>
    <w:rsid w:val="00DF0AB2"/>
    <w:rsid w:val="00DF2A84"/>
    <w:rsid w:val="00DF46B2"/>
    <w:rsid w:val="00DF4A0A"/>
    <w:rsid w:val="00DF561B"/>
    <w:rsid w:val="00E034EE"/>
    <w:rsid w:val="00E053DC"/>
    <w:rsid w:val="00E10A6A"/>
    <w:rsid w:val="00E1260C"/>
    <w:rsid w:val="00E215F2"/>
    <w:rsid w:val="00E265DC"/>
    <w:rsid w:val="00E30C7F"/>
    <w:rsid w:val="00E31B52"/>
    <w:rsid w:val="00E320CE"/>
    <w:rsid w:val="00E3359E"/>
    <w:rsid w:val="00E409A7"/>
    <w:rsid w:val="00E4381C"/>
    <w:rsid w:val="00E43B08"/>
    <w:rsid w:val="00E450E6"/>
    <w:rsid w:val="00E454A4"/>
    <w:rsid w:val="00E45D57"/>
    <w:rsid w:val="00E46737"/>
    <w:rsid w:val="00E4692B"/>
    <w:rsid w:val="00E4698B"/>
    <w:rsid w:val="00E5099D"/>
    <w:rsid w:val="00E53204"/>
    <w:rsid w:val="00E61968"/>
    <w:rsid w:val="00E6473B"/>
    <w:rsid w:val="00E64F8B"/>
    <w:rsid w:val="00E66949"/>
    <w:rsid w:val="00E736B8"/>
    <w:rsid w:val="00E7517D"/>
    <w:rsid w:val="00E7589C"/>
    <w:rsid w:val="00E76148"/>
    <w:rsid w:val="00E80FA2"/>
    <w:rsid w:val="00E8621D"/>
    <w:rsid w:val="00E907B8"/>
    <w:rsid w:val="00E917B5"/>
    <w:rsid w:val="00E92D29"/>
    <w:rsid w:val="00EA08F6"/>
    <w:rsid w:val="00EA21C5"/>
    <w:rsid w:val="00EA541D"/>
    <w:rsid w:val="00EB1D36"/>
    <w:rsid w:val="00EB3461"/>
    <w:rsid w:val="00EB769A"/>
    <w:rsid w:val="00EC0D0E"/>
    <w:rsid w:val="00EC0F14"/>
    <w:rsid w:val="00EC3E25"/>
    <w:rsid w:val="00ED1586"/>
    <w:rsid w:val="00ED2D8B"/>
    <w:rsid w:val="00ED2D91"/>
    <w:rsid w:val="00ED5C08"/>
    <w:rsid w:val="00ED5F65"/>
    <w:rsid w:val="00ED6253"/>
    <w:rsid w:val="00EE0878"/>
    <w:rsid w:val="00EE396D"/>
    <w:rsid w:val="00EE4258"/>
    <w:rsid w:val="00EF18A9"/>
    <w:rsid w:val="00EF6758"/>
    <w:rsid w:val="00EF6FB0"/>
    <w:rsid w:val="00F0065D"/>
    <w:rsid w:val="00F00C51"/>
    <w:rsid w:val="00F03983"/>
    <w:rsid w:val="00F051D3"/>
    <w:rsid w:val="00F15D7A"/>
    <w:rsid w:val="00F16A19"/>
    <w:rsid w:val="00F171C0"/>
    <w:rsid w:val="00F23988"/>
    <w:rsid w:val="00F26FA8"/>
    <w:rsid w:val="00F34393"/>
    <w:rsid w:val="00F3455E"/>
    <w:rsid w:val="00F421DE"/>
    <w:rsid w:val="00F4328A"/>
    <w:rsid w:val="00F43516"/>
    <w:rsid w:val="00F44181"/>
    <w:rsid w:val="00F45E94"/>
    <w:rsid w:val="00F47380"/>
    <w:rsid w:val="00F62500"/>
    <w:rsid w:val="00F808AD"/>
    <w:rsid w:val="00F82B2B"/>
    <w:rsid w:val="00F85162"/>
    <w:rsid w:val="00F858F6"/>
    <w:rsid w:val="00F85C17"/>
    <w:rsid w:val="00F90382"/>
    <w:rsid w:val="00F90CE6"/>
    <w:rsid w:val="00F93821"/>
    <w:rsid w:val="00F94972"/>
    <w:rsid w:val="00F94DFD"/>
    <w:rsid w:val="00F95585"/>
    <w:rsid w:val="00F968CF"/>
    <w:rsid w:val="00F97383"/>
    <w:rsid w:val="00FA2649"/>
    <w:rsid w:val="00FA26EF"/>
    <w:rsid w:val="00FA2E18"/>
    <w:rsid w:val="00FA30DA"/>
    <w:rsid w:val="00FA398F"/>
    <w:rsid w:val="00FA4464"/>
    <w:rsid w:val="00FB0DE6"/>
    <w:rsid w:val="00FB2F0A"/>
    <w:rsid w:val="00FB4593"/>
    <w:rsid w:val="00FB648C"/>
    <w:rsid w:val="00FB64EB"/>
    <w:rsid w:val="00FB6FB3"/>
    <w:rsid w:val="00FD5457"/>
    <w:rsid w:val="00FD7D45"/>
    <w:rsid w:val="00FE1047"/>
    <w:rsid w:val="00FE181F"/>
    <w:rsid w:val="00FE2C9C"/>
    <w:rsid w:val="00FE333C"/>
    <w:rsid w:val="00FE4C54"/>
    <w:rsid w:val="00FE7264"/>
    <w:rsid w:val="00FE79BC"/>
    <w:rsid w:val="00FE7CE3"/>
    <w:rsid w:val="00FF4DB1"/>
    <w:rsid w:val="0215130C"/>
    <w:rsid w:val="03175AD2"/>
    <w:rsid w:val="039876CD"/>
    <w:rsid w:val="07FD000D"/>
    <w:rsid w:val="09328F81"/>
    <w:rsid w:val="0A309520"/>
    <w:rsid w:val="0C589D35"/>
    <w:rsid w:val="124BD724"/>
    <w:rsid w:val="1A8FD836"/>
    <w:rsid w:val="1AB3F2F5"/>
    <w:rsid w:val="1B9800DD"/>
    <w:rsid w:val="1D6B769C"/>
    <w:rsid w:val="1F12840B"/>
    <w:rsid w:val="1F9AAD89"/>
    <w:rsid w:val="20B6520F"/>
    <w:rsid w:val="217EED3E"/>
    <w:rsid w:val="220312EC"/>
    <w:rsid w:val="25D8EAB3"/>
    <w:rsid w:val="2BBDD9B2"/>
    <w:rsid w:val="2EB52382"/>
    <w:rsid w:val="30793C67"/>
    <w:rsid w:val="3213F2D9"/>
    <w:rsid w:val="3299EF60"/>
    <w:rsid w:val="342F8141"/>
    <w:rsid w:val="38C87E2F"/>
    <w:rsid w:val="3A231147"/>
    <w:rsid w:val="3AE1795A"/>
    <w:rsid w:val="3F111539"/>
    <w:rsid w:val="41A05F83"/>
    <w:rsid w:val="41B5C8FB"/>
    <w:rsid w:val="4357EEA2"/>
    <w:rsid w:val="4447A085"/>
    <w:rsid w:val="469F5142"/>
    <w:rsid w:val="4C28492A"/>
    <w:rsid w:val="4D8436CE"/>
    <w:rsid w:val="50E98BF7"/>
    <w:rsid w:val="52409AB1"/>
    <w:rsid w:val="5468BAE6"/>
    <w:rsid w:val="57EC0366"/>
    <w:rsid w:val="5DEDC069"/>
    <w:rsid w:val="61CA781B"/>
    <w:rsid w:val="6406CF01"/>
    <w:rsid w:val="6502FA47"/>
    <w:rsid w:val="6513E8C7"/>
    <w:rsid w:val="6B8E4BFC"/>
    <w:rsid w:val="6D9488EA"/>
    <w:rsid w:val="70D7B43D"/>
    <w:rsid w:val="7C34B698"/>
    <w:rsid w:val="7DE288F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B4CF3"/>
  <w15:docId w15:val="{2DDFF583-1C7C-4070-9807-DF673B77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lsdException w:name="caption" w:semiHidden="1" w:uiPriority="6"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uiPriority="5"/>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semiHidden="1" w:uiPriority="0"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7D"/>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1"/>
    <w:qFormat/>
    <w:rsid w:val="00CA44FE"/>
    <w:pPr>
      <w:keepNext/>
      <w:keepLines/>
      <w:numPr>
        <w:numId w:val="11"/>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CA44FE"/>
    <w:pPr>
      <w:keepNext/>
      <w:keepLines/>
      <w:numPr>
        <w:ilvl w:val="1"/>
        <w:numId w:val="11"/>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CA44FE"/>
    <w:pPr>
      <w:keepNext/>
      <w:keepLines/>
      <w:numPr>
        <w:ilvl w:val="2"/>
        <w:numId w:val="11"/>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qFormat/>
    <w:rsid w:val="00CA44FE"/>
    <w:pPr>
      <w:keepNext/>
      <w:keepLines/>
      <w:numPr>
        <w:ilvl w:val="3"/>
        <w:numId w:val="11"/>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rsid w:val="00CA44FE"/>
    <w:pPr>
      <w:keepNext/>
      <w:keepLines/>
      <w:numPr>
        <w:ilvl w:val="4"/>
        <w:numId w:val="11"/>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1"/>
    <w:semiHidden/>
    <w:rsid w:val="00D90B97"/>
    <w:pPr>
      <w:keepNext/>
      <w:keepLines/>
      <w:numPr>
        <w:ilvl w:val="5"/>
        <w:numId w:val="11"/>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semiHidden/>
    <w:rsid w:val="00D90B97"/>
    <w:pPr>
      <w:keepNext/>
      <w:keepLines/>
      <w:numPr>
        <w:ilvl w:val="6"/>
        <w:numId w:val="11"/>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semiHidden/>
    <w:rsid w:val="00D90B97"/>
    <w:pPr>
      <w:keepNext/>
      <w:keepLines/>
      <w:numPr>
        <w:ilvl w:val="7"/>
        <w:numId w:val="11"/>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1"/>
    <w:semiHidden/>
    <w:rsid w:val="00D90B97"/>
    <w:pPr>
      <w:keepNext/>
      <w:keepLines/>
      <w:numPr>
        <w:ilvl w:val="8"/>
        <w:numId w:val="11"/>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semiHidden/>
    <w:rsid w:val="0020755F"/>
    <w:pPr>
      <w:tabs>
        <w:tab w:val="left" w:pos="4321"/>
        <w:tab w:val="right" w:pos="8641"/>
      </w:tabs>
      <w:spacing w:after="0"/>
    </w:pPr>
    <w:rPr>
      <w:sz w:val="16"/>
    </w:rPr>
  </w:style>
  <w:style w:type="character" w:customStyle="1" w:styleId="HeaderChar">
    <w:name w:val="Header Char"/>
    <w:basedOn w:val="DefaultParagraphFont"/>
    <w:link w:val="Header"/>
    <w:uiPriority w:val="9"/>
    <w:semiHidden/>
    <w:rsid w:val="009839C5"/>
    <w:rPr>
      <w:sz w:val="16"/>
      <w:lang w:val="en-US"/>
    </w:rPr>
  </w:style>
  <w:style w:type="paragraph" w:styleId="Footer">
    <w:name w:val="footer"/>
    <w:basedOn w:val="Normal"/>
    <w:link w:val="FooterChar"/>
    <w:uiPriority w:val="21"/>
    <w:semiHidden/>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21"/>
    <w:semiHidden/>
    <w:rsid w:val="00822F74"/>
    <w:rPr>
      <w:sz w:val="12"/>
      <w:lang w:val="en-US"/>
    </w:rPr>
  </w:style>
  <w:style w:type="character" w:customStyle="1" w:styleId="Heading1Char">
    <w:name w:val="Heading 1 Char"/>
    <w:basedOn w:val="DefaultParagraphFont"/>
    <w:link w:val="Heading1"/>
    <w:uiPriority w:val="1"/>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CA44FE"/>
    <w:rPr>
      <w:rFonts w:eastAsiaTheme="majorEastAsia" w:cstheme="majorBidi"/>
      <w:b/>
      <w:bCs/>
      <w:lang w:val="en-US"/>
    </w:rPr>
  </w:style>
  <w:style w:type="character" w:customStyle="1" w:styleId="Heading4Char">
    <w:name w:val="Heading 4 Char"/>
    <w:basedOn w:val="DefaultParagraphFont"/>
    <w:link w:val="Heading4"/>
    <w:uiPriority w:val="1"/>
    <w:rsid w:val="00CA44FE"/>
    <w:rPr>
      <w:rFonts w:eastAsiaTheme="majorEastAsia" w:cstheme="majorBidi"/>
      <w:bCs/>
      <w:iCs/>
      <w:lang w:val="en-US"/>
    </w:rPr>
  </w:style>
  <w:style w:type="character" w:customStyle="1" w:styleId="Heading5Char">
    <w:name w:val="Heading 5 Char"/>
    <w:basedOn w:val="DefaultParagraphFont"/>
    <w:link w:val="Heading5"/>
    <w:uiPriority w:val="1"/>
    <w:rsid w:val="00CA44FE"/>
    <w:rPr>
      <w:rFonts w:eastAsiaTheme="majorEastAsia" w:cstheme="majorBidi"/>
      <w:lang w:val="en-US"/>
    </w:rPr>
  </w:style>
  <w:style w:type="character" w:customStyle="1" w:styleId="Heading6Char">
    <w:name w:val="Heading 6 Char"/>
    <w:basedOn w:val="DefaultParagraphFont"/>
    <w:link w:val="Heading6"/>
    <w:uiPriority w:val="1"/>
    <w:semiHidden/>
    <w:rsid w:val="00D90B97"/>
    <w:rPr>
      <w:rFonts w:eastAsiaTheme="majorEastAsia" w:cstheme="majorBidi"/>
      <w:iCs/>
      <w:lang w:val="en-US"/>
    </w:rPr>
  </w:style>
  <w:style w:type="character" w:customStyle="1" w:styleId="Heading7Char">
    <w:name w:val="Heading 7 Char"/>
    <w:basedOn w:val="DefaultParagraphFont"/>
    <w:link w:val="Heading7"/>
    <w:uiPriority w:val="1"/>
    <w:semiHidden/>
    <w:rsid w:val="00D90B97"/>
    <w:rPr>
      <w:rFonts w:eastAsiaTheme="majorEastAsia" w:cstheme="majorBidi"/>
      <w:iCs/>
      <w:lang w:val="en-US"/>
    </w:rPr>
  </w:style>
  <w:style w:type="character" w:customStyle="1" w:styleId="Heading8Char">
    <w:name w:val="Heading 8 Char"/>
    <w:basedOn w:val="DefaultParagraphFont"/>
    <w:link w:val="Heading8"/>
    <w:uiPriority w:val="1"/>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1"/>
    <w:semiHidden/>
    <w:rsid w:val="00D90B97"/>
    <w:rPr>
      <w:rFonts w:eastAsiaTheme="majorEastAsia" w:cstheme="majorBidi"/>
      <w:iCs/>
      <w:szCs w:val="20"/>
      <w:lang w:val="en-US"/>
    </w:rPr>
  </w:style>
  <w:style w:type="paragraph" w:styleId="Title">
    <w:name w:val="Title"/>
    <w:basedOn w:val="Normal"/>
    <w:next w:val="Normal"/>
    <w:link w:val="TitleChar"/>
    <w:uiPriority w:val="19"/>
    <w:semiHidden/>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9"/>
    <w:semiHidden/>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9"/>
    <w:semiHidden/>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9"/>
    <w:semiHidden/>
    <w:rsid w:val="00822F74"/>
    <w:rPr>
      <w:rFonts w:eastAsiaTheme="majorEastAsia" w:cstheme="majorBidi"/>
      <w:b/>
      <w:iCs/>
      <w:sz w:val="24"/>
      <w:szCs w:val="24"/>
      <w:lang w:val="en-US"/>
    </w:rPr>
  </w:style>
  <w:style w:type="character" w:styleId="SubtleEmphasis">
    <w:name w:val="Subtle Emphasis"/>
    <w:basedOn w:val="DefaultParagraphFont"/>
    <w:uiPriority w:val="99"/>
    <w:semiHidden/>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19"/>
    <w:semiHidden/>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semiHidden/>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3"/>
    <w:qFormat/>
    <w:rsid w:val="003F3843"/>
    <w:pPr>
      <w:numPr>
        <w:numId w:val="1"/>
      </w:numPr>
      <w:tabs>
        <w:tab w:val="clear" w:pos="1247"/>
        <w:tab w:val="clear" w:pos="2552"/>
        <w:tab w:val="clear" w:pos="3856"/>
        <w:tab w:val="clear" w:pos="5216"/>
        <w:tab w:val="clear" w:pos="6464"/>
        <w:tab w:val="clear" w:pos="7768"/>
      </w:tabs>
      <w:contextualSpacing/>
    </w:pPr>
  </w:style>
  <w:style w:type="paragraph" w:styleId="ListNumber">
    <w:name w:val="List Number"/>
    <w:basedOn w:val="Normal"/>
    <w:uiPriority w:val="4"/>
    <w:qFormat/>
    <w:rsid w:val="009173A5"/>
    <w:pPr>
      <w:numPr>
        <w:numId w:val="6"/>
      </w:numPr>
      <w:tabs>
        <w:tab w:val="clear" w:pos="1247"/>
        <w:tab w:val="clear" w:pos="2552"/>
        <w:tab w:val="clear" w:pos="3856"/>
        <w:tab w:val="clear" w:pos="5216"/>
        <w:tab w:val="clear" w:pos="6464"/>
        <w:tab w:val="clear" w:pos="7768"/>
      </w:tabs>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DC47E9"/>
  </w:style>
  <w:style w:type="character" w:customStyle="1" w:styleId="BodyTextChar">
    <w:name w:val="Body Text Char"/>
    <w:basedOn w:val="DefaultParagraphFont"/>
    <w:link w:val="BodyText"/>
    <w:rsid w:val="00DC47E9"/>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semiHidden/>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semiHidden/>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semiHidden/>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semiHidden/>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semiHidden/>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5"/>
    <w:semiHidden/>
    <w:rsid w:val="000E0F11"/>
    <w:pPr>
      <w:numPr>
        <w:numId w:val="17"/>
      </w:numPr>
      <w:tabs>
        <w:tab w:val="clear" w:pos="1247"/>
        <w:tab w:val="clear" w:pos="2552"/>
        <w:tab w:val="clear" w:pos="3856"/>
        <w:tab w:val="clear" w:pos="5216"/>
        <w:tab w:val="clear" w:pos="6464"/>
        <w:tab w:val="clear" w:pos="7768"/>
      </w:tabs>
    </w:pPr>
  </w:style>
  <w:style w:type="paragraph" w:styleId="List2">
    <w:name w:val="List 2"/>
    <w:basedOn w:val="Normal"/>
    <w:uiPriority w:val="6"/>
    <w:rsid w:val="000E0F11"/>
    <w:pPr>
      <w:numPr>
        <w:numId w:val="14"/>
      </w:numPr>
      <w:tabs>
        <w:tab w:val="clear" w:pos="1247"/>
        <w:tab w:val="clear" w:pos="2552"/>
        <w:tab w:val="clear" w:pos="3856"/>
        <w:tab w:val="clear" w:pos="5216"/>
        <w:tab w:val="clear" w:pos="6464"/>
        <w:tab w:val="clear" w:pos="7768"/>
      </w:tabs>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3"/>
    <w:qFormat/>
    <w:rsid w:val="00560FD0"/>
    <w:pPr>
      <w:numPr>
        <w:numId w:val="2"/>
      </w:numPr>
      <w:tabs>
        <w:tab w:val="clear" w:pos="1247"/>
        <w:tab w:val="clear" w:pos="2552"/>
        <w:tab w:val="clear" w:pos="3856"/>
        <w:tab w:val="clear" w:pos="5216"/>
        <w:tab w:val="clear" w:pos="6464"/>
        <w:tab w:val="clear" w:pos="7768"/>
      </w:tabs>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4"/>
    <w:qFormat/>
    <w:rsid w:val="00D002B6"/>
    <w:pPr>
      <w:numPr>
        <w:numId w:val="7"/>
      </w:numPr>
      <w:tabs>
        <w:tab w:val="clear" w:pos="1247"/>
        <w:tab w:val="clear" w:pos="2552"/>
        <w:tab w:val="clear" w:pos="3856"/>
        <w:tab w:val="clear" w:pos="5216"/>
        <w:tab w:val="clear" w:pos="6464"/>
        <w:tab w:val="clear" w:pos="7768"/>
      </w:tabs>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7"/>
    <w:rsid w:val="00725365"/>
    <w:p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uiPriority w:val="1"/>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22"/>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23"/>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12"/>
      </w:numPr>
      <w:spacing w:after="0"/>
    </w:pPr>
    <w:rPr>
      <w:rFonts w:eastAsia="Times New Roman" w:cs="Times New Roman"/>
      <w:szCs w:val="20"/>
      <w:lang w:val="en-US"/>
    </w:rPr>
  </w:style>
  <w:style w:type="paragraph" w:customStyle="1" w:styleId="ListBullet2wide">
    <w:name w:val="List Bullet 2 (wide)"/>
    <w:uiPriority w:val="3"/>
    <w:rsid w:val="00560FD0"/>
    <w:pPr>
      <w:numPr>
        <w:numId w:val="13"/>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15"/>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16"/>
      </w:numPr>
      <w:tabs>
        <w:tab w:val="clear" w:pos="7768"/>
      </w:tabs>
    </w:pPr>
  </w:style>
  <w:style w:type="paragraph" w:customStyle="1" w:styleId="Listabcdoublelinewide">
    <w:name w:val="List abc double line (wide)"/>
    <w:basedOn w:val="Normal"/>
    <w:uiPriority w:val="5"/>
    <w:rsid w:val="000E0F11"/>
    <w:pPr>
      <w:numPr>
        <w:numId w:val="18"/>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19"/>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20"/>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21"/>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paragraph" w:customStyle="1" w:styleId="Listabcsingleline">
    <w:name w:val="List abc single line"/>
    <w:basedOn w:val="Normal"/>
    <w:uiPriority w:val="5"/>
    <w:rsid w:val="001B4A75"/>
    <w:pPr>
      <w:numPr>
        <w:numId w:val="24"/>
      </w:numPr>
      <w:spacing w:after="0"/>
    </w:pPr>
  </w:style>
  <w:style w:type="paragraph" w:customStyle="1" w:styleId="Listabcdoubleline">
    <w:name w:val="List abc double line"/>
    <w:basedOn w:val="Normal"/>
    <w:uiPriority w:val="5"/>
    <w:rsid w:val="001B4A75"/>
    <w:pPr>
      <w:numPr>
        <w:numId w:val="25"/>
      </w:numPr>
    </w:pPr>
  </w:style>
  <w:style w:type="paragraph" w:customStyle="1" w:styleId="Listnumberdoubleline">
    <w:name w:val="List number double line"/>
    <w:basedOn w:val="Normal"/>
    <w:uiPriority w:val="4"/>
    <w:qFormat/>
    <w:rsid w:val="001B4A75"/>
    <w:pPr>
      <w:numPr>
        <w:numId w:val="26"/>
      </w:numPr>
    </w:pPr>
  </w:style>
  <w:style w:type="paragraph" w:customStyle="1" w:styleId="Listnumbersingleline">
    <w:name w:val="List number single line"/>
    <w:basedOn w:val="Normal"/>
    <w:uiPriority w:val="4"/>
    <w:rsid w:val="001B4A75"/>
    <w:pPr>
      <w:numPr>
        <w:numId w:val="27"/>
      </w:numPr>
      <w:spacing w:after="0"/>
    </w:pPr>
  </w:style>
  <w:style w:type="paragraph" w:customStyle="1" w:styleId="WW-Heading">
    <w:name w:val="WW-Heading"/>
    <w:next w:val="BodyText"/>
    <w:rsid w:val="00696566"/>
    <w:pPr>
      <w:suppressAutoHyphens/>
      <w:spacing w:before="240" w:after="0"/>
      <w:ind w:left="2552"/>
    </w:pPr>
    <w:rPr>
      <w:rFonts w:ascii="Arial" w:eastAsia="Times New Roman" w:hAnsi="Arial" w:cs="Arial"/>
      <w:b/>
      <w:szCs w:val="20"/>
      <w:lang w:val="en-US"/>
    </w:rPr>
  </w:style>
  <w:style w:type="paragraph" w:customStyle="1" w:styleId="Contents">
    <w:name w:val="Contents"/>
    <w:next w:val="Text"/>
    <w:rsid w:val="00032345"/>
    <w:pPr>
      <w:suppressAutoHyphens/>
      <w:spacing w:before="240" w:after="120"/>
      <w:ind w:left="2551"/>
    </w:pPr>
    <w:rPr>
      <w:rFonts w:ascii="Arial" w:eastAsia="Times New Roman" w:hAnsi="Arial" w:cs="Arial"/>
      <w:b/>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25409">
      <w:bodyDiv w:val="1"/>
      <w:marLeft w:val="0"/>
      <w:marRight w:val="0"/>
      <w:marTop w:val="0"/>
      <w:marBottom w:val="0"/>
      <w:divBdr>
        <w:top w:val="none" w:sz="0" w:space="0" w:color="auto"/>
        <w:left w:val="none" w:sz="0" w:space="0" w:color="auto"/>
        <w:bottom w:val="none" w:sz="0" w:space="0" w:color="auto"/>
        <w:right w:val="none" w:sz="0" w:space="0" w:color="auto"/>
      </w:divBdr>
    </w:div>
    <w:div w:id="472409294">
      <w:bodyDiv w:val="1"/>
      <w:marLeft w:val="0"/>
      <w:marRight w:val="0"/>
      <w:marTop w:val="0"/>
      <w:marBottom w:val="0"/>
      <w:divBdr>
        <w:top w:val="none" w:sz="0" w:space="0" w:color="auto"/>
        <w:left w:val="none" w:sz="0" w:space="0" w:color="auto"/>
        <w:bottom w:val="none" w:sz="0" w:space="0" w:color="auto"/>
        <w:right w:val="none" w:sz="0" w:space="0" w:color="auto"/>
      </w:divBdr>
    </w:div>
    <w:div w:id="732705265">
      <w:bodyDiv w:val="1"/>
      <w:marLeft w:val="0"/>
      <w:marRight w:val="0"/>
      <w:marTop w:val="0"/>
      <w:marBottom w:val="0"/>
      <w:divBdr>
        <w:top w:val="none" w:sz="0" w:space="0" w:color="auto"/>
        <w:left w:val="none" w:sz="0" w:space="0" w:color="auto"/>
        <w:bottom w:val="none" w:sz="0" w:space="0" w:color="auto"/>
        <w:right w:val="none" w:sz="0" w:space="0" w:color="auto"/>
      </w:divBdr>
    </w:div>
    <w:div w:id="906110043">
      <w:bodyDiv w:val="1"/>
      <w:marLeft w:val="0"/>
      <w:marRight w:val="0"/>
      <w:marTop w:val="0"/>
      <w:marBottom w:val="0"/>
      <w:divBdr>
        <w:top w:val="none" w:sz="0" w:space="0" w:color="auto"/>
        <w:left w:val="none" w:sz="0" w:space="0" w:color="auto"/>
        <w:bottom w:val="none" w:sz="0" w:space="0" w:color="auto"/>
        <w:right w:val="none" w:sz="0" w:space="0" w:color="auto"/>
      </w:divBdr>
      <w:divsChild>
        <w:div w:id="300886360">
          <w:marLeft w:val="0"/>
          <w:marRight w:val="0"/>
          <w:marTop w:val="0"/>
          <w:marBottom w:val="0"/>
          <w:divBdr>
            <w:top w:val="none" w:sz="0" w:space="0" w:color="auto"/>
            <w:left w:val="none" w:sz="0" w:space="0" w:color="auto"/>
            <w:bottom w:val="none" w:sz="0" w:space="0" w:color="auto"/>
            <w:right w:val="none" w:sz="0" w:space="0" w:color="auto"/>
          </w:divBdr>
        </w:div>
      </w:divsChild>
    </w:div>
    <w:div w:id="944658331">
      <w:bodyDiv w:val="1"/>
      <w:marLeft w:val="0"/>
      <w:marRight w:val="0"/>
      <w:marTop w:val="0"/>
      <w:marBottom w:val="0"/>
      <w:divBdr>
        <w:top w:val="none" w:sz="0" w:space="0" w:color="auto"/>
        <w:left w:val="none" w:sz="0" w:space="0" w:color="auto"/>
        <w:bottom w:val="none" w:sz="0" w:space="0" w:color="auto"/>
        <w:right w:val="none" w:sz="0" w:space="0" w:color="auto"/>
      </w:divBdr>
    </w:div>
    <w:div w:id="992300124">
      <w:bodyDiv w:val="1"/>
      <w:marLeft w:val="0"/>
      <w:marRight w:val="0"/>
      <w:marTop w:val="0"/>
      <w:marBottom w:val="0"/>
      <w:divBdr>
        <w:top w:val="none" w:sz="0" w:space="0" w:color="auto"/>
        <w:left w:val="none" w:sz="0" w:space="0" w:color="auto"/>
        <w:bottom w:val="none" w:sz="0" w:space="0" w:color="auto"/>
        <w:right w:val="none" w:sz="0" w:space="0" w:color="auto"/>
      </w:divBdr>
    </w:div>
    <w:div w:id="1149515606">
      <w:bodyDiv w:val="1"/>
      <w:marLeft w:val="0"/>
      <w:marRight w:val="0"/>
      <w:marTop w:val="0"/>
      <w:marBottom w:val="0"/>
      <w:divBdr>
        <w:top w:val="none" w:sz="0" w:space="0" w:color="auto"/>
        <w:left w:val="none" w:sz="0" w:space="0" w:color="auto"/>
        <w:bottom w:val="none" w:sz="0" w:space="0" w:color="auto"/>
        <w:right w:val="none" w:sz="0" w:space="0" w:color="auto"/>
      </w:divBdr>
    </w:div>
    <w:div w:id="1173569650">
      <w:bodyDiv w:val="1"/>
      <w:marLeft w:val="0"/>
      <w:marRight w:val="0"/>
      <w:marTop w:val="0"/>
      <w:marBottom w:val="0"/>
      <w:divBdr>
        <w:top w:val="none" w:sz="0" w:space="0" w:color="auto"/>
        <w:left w:val="none" w:sz="0" w:space="0" w:color="auto"/>
        <w:bottom w:val="none" w:sz="0" w:space="0" w:color="auto"/>
        <w:right w:val="none" w:sz="0" w:space="0" w:color="auto"/>
      </w:divBdr>
    </w:div>
    <w:div w:id="1252279571">
      <w:bodyDiv w:val="1"/>
      <w:marLeft w:val="0"/>
      <w:marRight w:val="0"/>
      <w:marTop w:val="0"/>
      <w:marBottom w:val="0"/>
      <w:divBdr>
        <w:top w:val="none" w:sz="0" w:space="0" w:color="auto"/>
        <w:left w:val="none" w:sz="0" w:space="0" w:color="auto"/>
        <w:bottom w:val="none" w:sz="0" w:space="0" w:color="auto"/>
        <w:right w:val="none" w:sz="0" w:space="0" w:color="auto"/>
      </w:divBdr>
      <w:divsChild>
        <w:div w:id="254090807">
          <w:marLeft w:val="0"/>
          <w:marRight w:val="0"/>
          <w:marTop w:val="0"/>
          <w:marBottom w:val="0"/>
          <w:divBdr>
            <w:top w:val="none" w:sz="0" w:space="0" w:color="auto"/>
            <w:left w:val="none" w:sz="0" w:space="0" w:color="auto"/>
            <w:bottom w:val="none" w:sz="0" w:space="0" w:color="auto"/>
            <w:right w:val="none" w:sz="0" w:space="0" w:color="auto"/>
          </w:divBdr>
          <w:divsChild>
            <w:div w:id="1518959552">
              <w:marLeft w:val="0"/>
              <w:marRight w:val="0"/>
              <w:marTop w:val="0"/>
              <w:marBottom w:val="0"/>
              <w:divBdr>
                <w:top w:val="none" w:sz="0" w:space="0" w:color="auto"/>
                <w:left w:val="none" w:sz="0" w:space="0" w:color="auto"/>
                <w:bottom w:val="none" w:sz="0" w:space="0" w:color="auto"/>
                <w:right w:val="none" w:sz="0" w:space="0" w:color="auto"/>
              </w:divBdr>
              <w:divsChild>
                <w:div w:id="32660228">
                  <w:marLeft w:val="0"/>
                  <w:marRight w:val="0"/>
                  <w:marTop w:val="0"/>
                  <w:marBottom w:val="0"/>
                  <w:divBdr>
                    <w:top w:val="none" w:sz="0" w:space="0" w:color="auto"/>
                    <w:left w:val="none" w:sz="0" w:space="0" w:color="auto"/>
                    <w:bottom w:val="none" w:sz="0" w:space="0" w:color="auto"/>
                    <w:right w:val="none" w:sz="0" w:space="0" w:color="auto"/>
                  </w:divBdr>
                  <w:divsChild>
                    <w:div w:id="8565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00243">
      <w:bodyDiv w:val="1"/>
      <w:marLeft w:val="0"/>
      <w:marRight w:val="0"/>
      <w:marTop w:val="0"/>
      <w:marBottom w:val="0"/>
      <w:divBdr>
        <w:top w:val="none" w:sz="0" w:space="0" w:color="auto"/>
        <w:left w:val="none" w:sz="0" w:space="0" w:color="auto"/>
        <w:bottom w:val="none" w:sz="0" w:space="0" w:color="auto"/>
        <w:right w:val="none" w:sz="0" w:space="0" w:color="auto"/>
      </w:divBdr>
    </w:div>
    <w:div w:id="1417022732">
      <w:bodyDiv w:val="1"/>
      <w:marLeft w:val="0"/>
      <w:marRight w:val="0"/>
      <w:marTop w:val="0"/>
      <w:marBottom w:val="0"/>
      <w:divBdr>
        <w:top w:val="none" w:sz="0" w:space="0" w:color="auto"/>
        <w:left w:val="none" w:sz="0" w:space="0" w:color="auto"/>
        <w:bottom w:val="none" w:sz="0" w:space="0" w:color="auto"/>
        <w:right w:val="none" w:sz="0" w:space="0" w:color="auto"/>
      </w:divBdr>
      <w:divsChild>
        <w:div w:id="1349942690">
          <w:marLeft w:val="0"/>
          <w:marRight w:val="0"/>
          <w:marTop w:val="0"/>
          <w:marBottom w:val="0"/>
          <w:divBdr>
            <w:top w:val="none" w:sz="0" w:space="0" w:color="auto"/>
            <w:left w:val="none" w:sz="0" w:space="0" w:color="auto"/>
            <w:bottom w:val="none" w:sz="0" w:space="0" w:color="auto"/>
            <w:right w:val="none" w:sz="0" w:space="0" w:color="auto"/>
          </w:divBdr>
          <w:divsChild>
            <w:div w:id="774983898">
              <w:marLeft w:val="0"/>
              <w:marRight w:val="0"/>
              <w:marTop w:val="0"/>
              <w:marBottom w:val="0"/>
              <w:divBdr>
                <w:top w:val="none" w:sz="0" w:space="0" w:color="auto"/>
                <w:left w:val="none" w:sz="0" w:space="0" w:color="auto"/>
                <w:bottom w:val="none" w:sz="0" w:space="0" w:color="auto"/>
                <w:right w:val="none" w:sz="0" w:space="0" w:color="auto"/>
              </w:divBdr>
              <w:divsChild>
                <w:div w:id="1837920201">
                  <w:marLeft w:val="0"/>
                  <w:marRight w:val="0"/>
                  <w:marTop w:val="0"/>
                  <w:marBottom w:val="0"/>
                  <w:divBdr>
                    <w:top w:val="none" w:sz="0" w:space="0" w:color="auto"/>
                    <w:left w:val="none" w:sz="0" w:space="0" w:color="auto"/>
                    <w:bottom w:val="none" w:sz="0" w:space="0" w:color="auto"/>
                    <w:right w:val="none" w:sz="0" w:space="0" w:color="auto"/>
                  </w:divBdr>
                  <w:divsChild>
                    <w:div w:id="16624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17972">
      <w:bodyDiv w:val="1"/>
      <w:marLeft w:val="0"/>
      <w:marRight w:val="0"/>
      <w:marTop w:val="0"/>
      <w:marBottom w:val="0"/>
      <w:divBdr>
        <w:top w:val="none" w:sz="0" w:space="0" w:color="auto"/>
        <w:left w:val="none" w:sz="0" w:space="0" w:color="auto"/>
        <w:bottom w:val="none" w:sz="0" w:space="0" w:color="auto"/>
        <w:right w:val="none" w:sz="0" w:space="0" w:color="auto"/>
      </w:divBdr>
      <w:divsChild>
        <w:div w:id="855850488">
          <w:marLeft w:val="0"/>
          <w:marRight w:val="0"/>
          <w:marTop w:val="0"/>
          <w:marBottom w:val="0"/>
          <w:divBdr>
            <w:top w:val="none" w:sz="0" w:space="0" w:color="auto"/>
            <w:left w:val="none" w:sz="0" w:space="0" w:color="auto"/>
            <w:bottom w:val="none" w:sz="0" w:space="0" w:color="auto"/>
            <w:right w:val="none" w:sz="0" w:space="0" w:color="auto"/>
          </w:divBdr>
        </w:div>
      </w:divsChild>
    </w:div>
    <w:div w:id="1536695828">
      <w:bodyDiv w:val="1"/>
      <w:marLeft w:val="0"/>
      <w:marRight w:val="0"/>
      <w:marTop w:val="0"/>
      <w:marBottom w:val="0"/>
      <w:divBdr>
        <w:top w:val="none" w:sz="0" w:space="0" w:color="auto"/>
        <w:left w:val="none" w:sz="0" w:space="0" w:color="auto"/>
        <w:bottom w:val="none" w:sz="0" w:space="0" w:color="auto"/>
        <w:right w:val="none" w:sz="0" w:space="0" w:color="auto"/>
      </w:divBdr>
    </w:div>
    <w:div w:id="1604681389">
      <w:bodyDiv w:val="1"/>
      <w:marLeft w:val="0"/>
      <w:marRight w:val="0"/>
      <w:marTop w:val="0"/>
      <w:marBottom w:val="0"/>
      <w:divBdr>
        <w:top w:val="none" w:sz="0" w:space="0" w:color="auto"/>
        <w:left w:val="none" w:sz="0" w:space="0" w:color="auto"/>
        <w:bottom w:val="none" w:sz="0" w:space="0" w:color="auto"/>
        <w:right w:val="none" w:sz="0" w:space="0" w:color="auto"/>
      </w:divBdr>
    </w:div>
    <w:div w:id="1773670482">
      <w:bodyDiv w:val="1"/>
      <w:marLeft w:val="0"/>
      <w:marRight w:val="0"/>
      <w:marTop w:val="0"/>
      <w:marBottom w:val="0"/>
      <w:divBdr>
        <w:top w:val="none" w:sz="0" w:space="0" w:color="auto"/>
        <w:left w:val="none" w:sz="0" w:space="0" w:color="auto"/>
        <w:bottom w:val="none" w:sz="0" w:space="0" w:color="auto"/>
        <w:right w:val="none" w:sz="0" w:space="0" w:color="auto"/>
      </w:divBdr>
    </w:div>
    <w:div w:id="1821920904">
      <w:bodyDiv w:val="1"/>
      <w:marLeft w:val="0"/>
      <w:marRight w:val="0"/>
      <w:marTop w:val="0"/>
      <w:marBottom w:val="0"/>
      <w:divBdr>
        <w:top w:val="none" w:sz="0" w:space="0" w:color="auto"/>
        <w:left w:val="none" w:sz="0" w:space="0" w:color="auto"/>
        <w:bottom w:val="none" w:sz="0" w:space="0" w:color="auto"/>
        <w:right w:val="none" w:sz="0" w:space="0" w:color="auto"/>
      </w:divBdr>
    </w:div>
    <w:div w:id="186864191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ricsson.sharepoint.com/sites/learningatericsson/SitePages/Premium-Licensed-Learning.aspx" TargetMode="External"/><Relationship Id="rId18" Type="http://schemas.openxmlformats.org/officeDocument/2006/relationships/image" Target="media/image4.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app.pluralsight.com/library/courses/managing-kubernetes-controllers-deployments/table-of-contents"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pluralsight.com/paths/skills/analyzing-network-traffic-with-wireshark" TargetMode="External"/><Relationship Id="rId20" Type="http://schemas.openxmlformats.org/officeDocument/2006/relationships/hyperlink" Target="https://app.pluralsight.com/library/courses/managing-kubernetes-api-server-pods/table-of-content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app.pluralsight.com/library/courses/kubernetes-packaging-applications-helm/table-of-contents"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hyperlink" Target="https://app.pluralsight.com/library/courses/configuring-managing-kubernetes-networking-services-ingress/table-of-contents"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app.pluralsight.com/library/courses/kubernetes-installation-configuration-fundamentals/table-of-content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hyperlink" Target="https://app.pluralsight.com/library/courses/configuring-managing-kubernetes-storage-scheduling/table-of-contents"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03A4"/>
    <w:rsid w:val="0000493B"/>
    <w:rsid w:val="000404AD"/>
    <w:rsid w:val="00043E39"/>
    <w:rsid w:val="00044497"/>
    <w:rsid w:val="000444C5"/>
    <w:rsid w:val="00060032"/>
    <w:rsid w:val="00084D27"/>
    <w:rsid w:val="000C30FC"/>
    <w:rsid w:val="000E7D95"/>
    <w:rsid w:val="00170C68"/>
    <w:rsid w:val="00181544"/>
    <w:rsid w:val="001B5519"/>
    <w:rsid w:val="001E3D19"/>
    <w:rsid w:val="00213FF4"/>
    <w:rsid w:val="00220D96"/>
    <w:rsid w:val="00245B08"/>
    <w:rsid w:val="00245D38"/>
    <w:rsid w:val="00265F61"/>
    <w:rsid w:val="002B0A62"/>
    <w:rsid w:val="002C7641"/>
    <w:rsid w:val="002E03DD"/>
    <w:rsid w:val="0031141A"/>
    <w:rsid w:val="003329E4"/>
    <w:rsid w:val="003821E4"/>
    <w:rsid w:val="00382453"/>
    <w:rsid w:val="003A3E39"/>
    <w:rsid w:val="003D7BA5"/>
    <w:rsid w:val="003E21F8"/>
    <w:rsid w:val="004D151B"/>
    <w:rsid w:val="00543764"/>
    <w:rsid w:val="00564611"/>
    <w:rsid w:val="00591503"/>
    <w:rsid w:val="005E4AA1"/>
    <w:rsid w:val="005E66E9"/>
    <w:rsid w:val="005F527F"/>
    <w:rsid w:val="006322CC"/>
    <w:rsid w:val="006B66F6"/>
    <w:rsid w:val="006C43F3"/>
    <w:rsid w:val="006E14A8"/>
    <w:rsid w:val="006F6664"/>
    <w:rsid w:val="00714249"/>
    <w:rsid w:val="00716D6E"/>
    <w:rsid w:val="007261E1"/>
    <w:rsid w:val="00745567"/>
    <w:rsid w:val="007752BF"/>
    <w:rsid w:val="00787E8E"/>
    <w:rsid w:val="007C516D"/>
    <w:rsid w:val="007F10F8"/>
    <w:rsid w:val="008400D7"/>
    <w:rsid w:val="0084135F"/>
    <w:rsid w:val="0084672C"/>
    <w:rsid w:val="00877333"/>
    <w:rsid w:val="00890E37"/>
    <w:rsid w:val="008C09C2"/>
    <w:rsid w:val="008F5F2E"/>
    <w:rsid w:val="009343AD"/>
    <w:rsid w:val="00936F67"/>
    <w:rsid w:val="00957D47"/>
    <w:rsid w:val="009D6B90"/>
    <w:rsid w:val="00A1141F"/>
    <w:rsid w:val="00A34A1B"/>
    <w:rsid w:val="00A6014D"/>
    <w:rsid w:val="00A85BB6"/>
    <w:rsid w:val="00AA7723"/>
    <w:rsid w:val="00AB06F2"/>
    <w:rsid w:val="00B049C9"/>
    <w:rsid w:val="00B26AC6"/>
    <w:rsid w:val="00B27709"/>
    <w:rsid w:val="00B42E1C"/>
    <w:rsid w:val="00B70EA6"/>
    <w:rsid w:val="00B70EC6"/>
    <w:rsid w:val="00B94A2C"/>
    <w:rsid w:val="00BB1362"/>
    <w:rsid w:val="00BB1370"/>
    <w:rsid w:val="00C215A4"/>
    <w:rsid w:val="00C56B42"/>
    <w:rsid w:val="00C56B5B"/>
    <w:rsid w:val="00C62F8C"/>
    <w:rsid w:val="00C72D4A"/>
    <w:rsid w:val="00CD3C51"/>
    <w:rsid w:val="00CF2E4E"/>
    <w:rsid w:val="00D0421F"/>
    <w:rsid w:val="00D936D9"/>
    <w:rsid w:val="00DA4C62"/>
    <w:rsid w:val="00DD0FDE"/>
    <w:rsid w:val="00DF0B83"/>
    <w:rsid w:val="00DF2EEA"/>
    <w:rsid w:val="00E14C62"/>
    <w:rsid w:val="00E25A5C"/>
    <w:rsid w:val="00E5386C"/>
    <w:rsid w:val="00E57E4C"/>
    <w:rsid w:val="00E8371F"/>
    <w:rsid w:val="00E84FD6"/>
    <w:rsid w:val="00E87A9F"/>
    <w:rsid w:val="00E96C26"/>
    <w:rsid w:val="00EC7A85"/>
    <w:rsid w:val="00ED00EF"/>
    <w:rsid w:val="00F06CE5"/>
    <w:rsid w:val="00F21250"/>
    <w:rsid w:val="00F66BB2"/>
    <w:rsid w:val="00F73669"/>
    <w:rsid w:val="00F73821"/>
    <w:rsid w:val="00F90CE6"/>
    <w:rsid w:val="00FC1889"/>
    <w:rsid w:val="00FC2E80"/>
    <w:rsid w:val="00FE77E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03A4"/>
    <w:rPr>
      <w:color w:val="auto"/>
      <w:lang w:val="en-US"/>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dataSource":"Confidentiality","displayColumn":"confidentiality","defaultValue":"1","hideIfNoUserInteractionRequired":false,"distinct":true,"required":true,"autoSelectFirstOption":false,"helpTexts":{"prefix":"","postfix":""},"spacing":{},"type":"dropDown","name":"ConfidentialityClass","label":"Confidentiality Class","fullyQualifiedName":"ConfidentialityClass"},{"column":"docType","required":true,"placeholder":"","autoSelectFirstOption":false,"helpTexts":{"prefix":"","postfix":""},"spacing":{},"dataSource":"Standard Portrait Document Type","defaultValue":"Training Material","type":"comboBox","name":"DocTypeStandardPortrait","label":"Document Type","fullyQualifiedName":"DocTypeStandardPortrait"},{"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cT/FOwTWaPknrhRlNMh4SQ=="},{"name":"DocumentTitle","value":"ZH4HzhcnfEJWazEsgf68egrwsG1HHnLy0W7rfKS+0cqLUTr6CKzrQAIlSphMlbyw"},{"name":"ConfidentialityClass","value":"5wlu7ZdPxHQj1W0w+yTNSg=="},{"name":"DocTypeStandardPortrait","value":"i6SociS1JXU7Xr96lsyu6sMUDUgRYM4RQnJtesMIJQ4="},{"name":"ExternalConfidentialityLabel","value":"cT/FOwTWaPknrhRlNMh4SQ=="},{"name":"DocumentNumber","value":"McRZznB02w7visdFQkartg=="},{"name":"LanguageCode","value":"cT/FOwTWaPknrhRlNMh4SQ=="},{"name":"Revision","value":"pcJRDmJtbUDzxn3kYf97Tg=="},{"name":"Date","value":"hQlteQPG7iwPZnB0K2VtwQ=="},{"name":"Prepared","value":"SywYen8vXs6U6mdWW5EMOlNhOIHP8DqY29ykfJZyuYc="},{"name":"ApprovedBy","value":"TKYf7P9Bhq2L98g9RfQdTyVUU009srigwPuyDrH2h/0="},{"name":"Checked","value":"McRZznB02w7visdFQkartg=="},{"name":"Reference","value":"McRZznB02w7visdFQkartg=="},{"name":"AdministrativeInformation","value":"/MfHRiTtvZcklor07ItnRw=="}]}]]></TemplafyForm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1183198316545245AC8A6EBBA8A38384" ma:contentTypeVersion="11" ma:contentTypeDescription="Create a new document." ma:contentTypeScope="" ma:versionID="513d146057a86271cbfbca043a0fb3c3">
  <xsd:schema xmlns:xsd="http://www.w3.org/2001/XMLSchema" xmlns:xs="http://www.w3.org/2001/XMLSchema" xmlns:p="http://schemas.microsoft.com/office/2006/metadata/properties" xmlns:ns2="61ff74f8-7f7d-48d2-9db2-29897af08221" xmlns:ns3="3fad7a3a-367c-4783-81c9-5083da72b1db" targetNamespace="http://schemas.microsoft.com/office/2006/metadata/properties" ma:root="true" ma:fieldsID="15d23090116239792d2fd499616ee768" ns2:_="" ns3:_="">
    <xsd:import namespace="61ff74f8-7f7d-48d2-9db2-29897af08221"/>
    <xsd:import namespace="3fad7a3a-367c-4783-81c9-5083da72b1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f74f8-7f7d-48d2-9db2-29897af08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ad7a3a-367c-4783-81c9-5083da72b1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TemplafyTemplateConfiguration><![CDATA[{"elementsMetadata":[{"type":"richTextContentControl","id":"92415bcb-2009-4e05-bbec-d165d557befc","elementConfiguration":{"binding":"Form.ConfidentialityClass.Confidentiality","removeAndKeepContent":false,"disableUpdates":false,"type":"text"}},{"type":"richTextContentControl","id":"5cda057a-924d-4697-bb4f-064d19d7aa62","elementConfiguration":{"binding":"Form.ExternalConfidentialityLabel.ExternalConfidentiality","removeAndKeepContent":false,"disableUpdates":false,"type":"text"}},{"type":"richTextContentControl","id":"a845bcf4-18ca-494c-8411-8abc868edf51","elementConfiguration":{"binding":"Form.DocTypeStandardPortrait","removeAndKeepContent":false,"disableUpdates":false,"type":"text"}},{"type":"richTextContentControl","id":"2fad983a-2573-4281-9387-64835d29f5f7","elementConfiguration":{"binding":"Form.Prepared","removeAndKeepContent":false,"disableUpdates":false,"type":"text"}},{"type":"richTextContentControl","id":"1e855850-d9aa-44c5-9b0c-a0aa843545e6","elementConfiguration":{"binding":"Form.ApprovedBy","removeAndKeepContent":false,"disableUpdates":false,"type":"text"}},{"type":"richTextContentControl","id":"4d450189-5f5f-48ba-b083-0a57d0d4f9a6","elementConfiguration":{"binding":"Form.Checked","removeAndKeepContent":false,"disableUpdates":false,"type":"text"}},{"type":"richTextContentControl","id":"58311b99-e625-48b2-b812-1d156fd398fb","elementConfiguration":{"binding":"Form.DocumentNumber","removeAndKeepContent":false,"disableUpdates":false,"type":"text"}},{"type":"richTextContentControl","id":"7a2bacf4-be43-4f93-8807-e9975b9b404b","elementConfiguration":{"binding":"Form.LanguageCode.LanguageCode","visibility":{"action":"hide","binding":"Form.DocumentNumber","operator":"equals","compareValue":""},"removeAndKeepContent":false,"disableUpdates":false,"type":"text"}},{"type":"richTextContentControl","id":"e8ff3fdd-0c65-474f-be6f-f2190ab23df2","elementConfiguration":{"binding":"Form.Revision","removeAndKeepContent":false,"disableUpdates":false,"type":"text"}},{"type":"richTextContentControl","id":"da5bc007-5f1c-4e8f-be9b-8d614b33cb3c","elementConfiguration":{"format":"{{DateFormats.GeneralDate}}","binding":"Form.Date","removeAndKeepContent":false,"disableUpdates":false,"type":"date"}},{"type":"richTextContentControl","id":"3e80d2df-03e4-456a-8c49-2d085d4c1956","elementConfiguration":{"binding":"Form.Reference","removeAndKeepContent":false,"disableUpdates":false,"type":"text"}},{"type":"richTextContentControl","id":"76ed9a1f-9c94-44aa-a14a-9b2fc1ec3063","elementConfiguration":{"binding":"Form.ConfidentialityClass.Confidentiality","visibility":{"action":"hide","operator":"equals","compareValue":"None"},"removeAndKeepContent":false,"disableUpdates":false,"type":"text"}},{"type":"richTextContentControl","id":"2a120e7f-62c3-45e2-8da0-c20bb85bc710","elementConfiguration":{"binding":"Form.ExternalConfidentialityLabel.ExternalConfidentiality","visibility":{"action":"hide","operator":"equals","compareValue":"None"},"removeAndKeepContent":false,"disableUpdates":false,"type":"text"}},{"type":"richTextContentControl","id":"1c9c18c3-73d9-41f1-bab8-daad16199dd0","elementConfiguration":{"binding":"Form.DocTypeStandardPortrait","removeAndKeepContent":false,"disableUpdates":false,"type":"text"}},{"type":"richTextContentControl","id":"552334e8-1ae0-484d-97cc-feb3942dc056","elementConfiguration":{"binding":"Form.Prepared","removeAndKeepContent":false,"disableUpdates":false,"type":"text"}},{"type":"richTextContentControl","id":"e89ab419-a709-45a5-908b-1deb07de5c6b","elementConfiguration":{"binding":"Form.ApprovedBy","removeAndKeepContent":false,"disableUpdates":false,"type":"text"}},{"type":"richTextContentControl","id":"2cc284b3-3304-4666-9fec-507ce50a9b28","elementConfiguration":{"binding":"Form.Checked","removeAndKeepContent":false,"disableUpdates":false,"type":"text"}},{"type":"richTextContentControl","id":"f0172656-1b96-43a9-a4d6-27cf7a6a5870","elementConfiguration":{"binding":"Form.DocumentNumber","removeAndKeepContent":false,"disableUpdates":false,"type":"text"}},{"type":"richTextContentControl","id":"2e9c02d5-cbe6-4d48-a73a-c877b513969a","elementConfiguration":{"binding":"Form.LanguageCode.LanguageCode","visibility":{"action":"hide","binding":"Form.DocumentNumber","operator":"equals","compareValue":""},"removeAndKeepContent":false,"disableUpdates":false,"type":"text"}},{"type":"richTextContentControl","id":"04ffc1a0-9705-49c2-89fb-6f7b2b39e96f","elementConfiguration":{"binding":"Form.Revision","removeAndKeepContent":false,"disableUpdates":false,"type":"text"}},{"type":"richTextContentControl","id":"3b6d59ca-4c2d-4e91-8e5c-526769ccfc8b","elementConfiguration":{"format":"{{DateFormats.GeneralDate}}","binding":"Form.Date","removeAndKeepContent":false,"disableUpdates":false,"type":"date"}},{"type":"richTextContentControl","id":"d464ec81-78fc-4ddc-a70f-e944d865a4d5","elementConfiguration":{"binding":"Form.Reference","removeAndKeepContent":false,"disableUpdates":false,"type":"text"}},{"type":"richTextContentControl","id":"a49d963e-990e-4941-8dc3-da01e2d39896","elementConfiguration":{"binding":"Form.AdministrativeInformation","visibility":{"action":"hide","operator":"equals","compareValue":""},"removeAndKeepContent":false,"disableUpdates":false,"type":"text"}},{"type":"richTextContentControl","id":"fb6c95e1-6a2a-4413-a043-b5db4b3e02a5","elementConfiguration":{"binding":"Form.DocumentTitle","removeAndKeepContent":false,"disableUpdates":false,"type":"text"}}],"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DocNo","propertyValue":"{{Form.DocumentNumber}} {{Form.LanguageCode.LanguageCode}}","disableUpdates":false,"type":"customDocumentProperty"},{"propertyName":"AdmInfo","propertyValue":"{{Form.AdministrativeInformation}}","disableUpdates":false,"type":"customDocumentProperty"},{"propertyName":"Language","propertyValue":"EnglishUS","disableUpdates":false,"type":"customDocumentProperty"},{"propertyName":"TemplateID","propertyValue":"FALSE","disableUpdates":false,"type":"customDocumentProperty"},{"propertyName":"ConfCtrl","propertyValue":"FALSE","disableUpdates":false,"type":"customDocumentProperty"},{"propertyName":"Conf","propertyValue":"{{Form.ConfidentialityClass.Confidentiality}}","disableUpdates":false,"type":"customDocumentProperty"},{"propertyName":"TemplateName","propertyValue":"CXC 172 4735/5","disableUpdates":false,"type":"customDocumentProperty"},{"propertyName":"TemplateVersion","propertyValue":"R3A","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DocType","propertyValue":"{{Form.DocTypeStandardPortrait}}","disableUpdates":false,"type":"customDocumentProperty"},{"propertyName":"Revision","propertyValue":"{{Form.Revision}}","disableUpdates":false,"type":"customDocumentProperty"},{"propertyName":"description","propertyValue":"{{Form.DocumentNumber}} {{Form.LanguageCode.LanguageCode}}\nRev {{Form.Revision}}","disableUpdates":false,"type":"documentProperty"},{"propertyName":"DocumentType","propertyValue":"StandardPortrait","disableUpdates":false,"type":"customDocumentProperty"},{"paperWidth":"{{Form.PageSetup.PaperWidth}}","paperHeight":"{{Form.PageSetup.PaperHeight}}","originalValues":{"topMargin":2722,"rightMargin":737,"bottomMargin":1418,"leftMargin":1170,"gutter":0,"gutterPosition":"left","orientation":"portrait","paperWidth":11906,"paperHeight":16838,"headerFromEdge":601,"footerFromEdge":720},"disableUpdates":true,"type":"pageSetup"},{"language":"{{DocumentLanguage}}","disableUpdates":true,"type":"proofingLanguage"}],"isBaseTemplate":false,"templateName":"Training Material","templateDescription":"DGS Methodology D1714 - Training Material Template","enableDocumentContentUpdater":true,"version":"1.10"}]]></TemplafyTemplateConfiguration>
</file>

<file path=customXml/itemProps1.xml><?xml version="1.0" encoding="utf-8"?>
<ds:datastoreItem xmlns:ds="http://schemas.openxmlformats.org/officeDocument/2006/customXml" ds:itemID="{9B942C15-E326-4C95-863E-581AC8737977}">
  <ds:schemaRefs>
    <ds:schemaRef ds:uri="http://schemas.openxmlformats.org/officeDocument/2006/bibliography"/>
  </ds:schemaRefs>
</ds:datastoreItem>
</file>

<file path=customXml/itemProps2.xml><?xml version="1.0" encoding="utf-8"?>
<ds:datastoreItem xmlns:ds="http://schemas.openxmlformats.org/officeDocument/2006/customXml" ds:itemID="{F868E80E-0F5D-4B2F-8B75-DF6F6F7E5859}">
  <ds:schemaRefs/>
</ds:datastoreItem>
</file>

<file path=customXml/itemProps3.xml><?xml version="1.0" encoding="utf-8"?>
<ds:datastoreItem xmlns:ds="http://schemas.openxmlformats.org/officeDocument/2006/customXml" ds:itemID="{2A130AF8-4776-4FD3-A9DE-18DDE0082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ff74f8-7f7d-48d2-9db2-29897af08221"/>
    <ds:schemaRef ds:uri="3fad7a3a-367c-4783-81c9-5083da72b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639FF5-250E-4B77-B001-E2B7713D7A3B}">
  <ds:schemaRefs>
    <ds:schemaRef ds:uri="http://schemas.microsoft.com/sharepoint/v3/contenttype/forms"/>
  </ds:schemaRefs>
</ds:datastoreItem>
</file>

<file path=customXml/itemProps5.xml><?xml version="1.0" encoding="utf-8"?>
<ds:datastoreItem xmlns:ds="http://schemas.openxmlformats.org/officeDocument/2006/customXml" ds:itemID="{E9D0622D-CD92-458E-B8A2-CBF7E22E6550}">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AB6DF92D-4215-48A5-9096-9434B4572EB0}">
  <ds:schemaRefs/>
</ds:datastoreItem>
</file>

<file path=docProps/app.xml><?xml version="1.0" encoding="utf-8"?>
<Properties xmlns="http://schemas.openxmlformats.org/officeDocument/2006/extended-properties" xmlns:vt="http://schemas.openxmlformats.org/officeDocument/2006/docPropsVTypes">
  <Template>Normal</Template>
  <TotalTime>2936</TotalTime>
  <Pages>17</Pages>
  <Words>3857</Words>
  <Characters>21989</Characters>
  <Application>Microsoft Office Word</Application>
  <DocSecurity>0</DocSecurity>
  <Lines>183</Lines>
  <Paragraphs>51</Paragraphs>
  <ScaleCrop>false</ScaleCrop>
  <Company>Ericsson</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LZU1431263 Cloud Native Operations workshop</dc:title>
  <dc:subject/>
  <dc:creator>EMACHAB Martin Chabot</dc:creator>
  <cp:keywords/>
  <dc:description>  Uen
Rev B</dc:description>
  <cp:lastModifiedBy>Md Rabiul Ahamed Bin Hanif</cp:lastModifiedBy>
  <cp:revision>66</cp:revision>
  <cp:lastPrinted>2023-07-17T15:09:00Z</cp:lastPrinted>
  <dcterms:created xsi:type="dcterms:W3CDTF">2023-08-05T09:11:00Z</dcterms:created>
  <dcterms:modified xsi:type="dcterms:W3CDTF">2024-04-04T09:07:00Z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2021-11-04T14:05:09.8040300</vt:lpwstr>
  </property>
  <property fmtid="{D5CDD505-2E9C-101B-9397-08002B2CF9AE}" pid="3" name="DocName">
    <vt:lpwstr> </vt:lpwstr>
  </property>
  <property fmtid="{D5CDD505-2E9C-101B-9397-08002B2CF9AE}" pid="4" name="TemplateIdentity">
    <vt:lpwstr> </vt:lpwstr>
  </property>
  <property fmtid="{D5CDD505-2E9C-101B-9397-08002B2CF9AE}" pid="5" name="BSubject">
    <vt:lpwstr> </vt:lpwstr>
  </property>
  <property fmtid="{D5CDD505-2E9C-101B-9397-08002B2CF9AE}" pid="6" name="BCategory">
    <vt:lpwstr> </vt:lpwstr>
  </property>
  <property fmtid="{D5CDD505-2E9C-101B-9397-08002B2CF9AE}" pid="7" name="TemplafyTenantId">
    <vt:lpwstr>ericsson</vt:lpwstr>
  </property>
  <property fmtid="{D5CDD505-2E9C-101B-9397-08002B2CF9AE}" pid="8" name="TemplafyTemplateId">
    <vt:lpwstr>637716315098040300</vt:lpwstr>
  </property>
  <property fmtid="{D5CDD505-2E9C-101B-9397-08002B2CF9AE}" pid="9" name="TemplafyUserProfileId">
    <vt:lpwstr>637107369992088957</vt:lpwstr>
  </property>
  <property fmtid="{D5CDD505-2E9C-101B-9397-08002B2CF9AE}" pid="10" name="TemplafyLanguageCode">
    <vt:lpwstr>en-US</vt:lpwstr>
  </property>
  <property fmtid="{D5CDD505-2E9C-101B-9397-08002B2CF9AE}" pid="11" name="SecurityClass">
    <vt:lpwstr>Ericsson Internal</vt:lpwstr>
  </property>
  <property fmtid="{D5CDD505-2E9C-101B-9397-08002B2CF9AE}" pid="12" name="ExtConf">
    <vt:lpwstr>Commercial in Confidence</vt:lpwstr>
  </property>
  <property fmtid="{D5CDD505-2E9C-101B-9397-08002B2CF9AE}" pid="13" name="Prepared">
    <vt:lpwstr>EMACHAB Martin Chabot</vt:lpwstr>
  </property>
  <property fmtid="{D5CDD505-2E9C-101B-9397-08002B2CF9AE}" pid="14" name="ApprovedBy">
    <vt:lpwstr> Sampurna Chakraborty</vt:lpwstr>
  </property>
  <property fmtid="{D5CDD505-2E9C-101B-9397-08002B2CF9AE}" pid="15" name="Checked">
    <vt:lpwstr> </vt:lpwstr>
  </property>
  <property fmtid="{D5CDD505-2E9C-101B-9397-08002B2CF9AE}" pid="16" name="Date">
    <vt:lpwstr>2023-08-01</vt:lpwstr>
  </property>
  <property fmtid="{D5CDD505-2E9C-101B-9397-08002B2CF9AE}" pid="17" name="Reference">
    <vt:lpwstr> </vt:lpwstr>
  </property>
  <property fmtid="{D5CDD505-2E9C-101B-9397-08002B2CF9AE}" pid="18" name="Title">
    <vt:lpwstr>LZU1431263 Cloud Native Operations workshop</vt:lpwstr>
  </property>
  <property fmtid="{D5CDD505-2E9C-101B-9397-08002B2CF9AE}" pid="19" name="Keyword">
    <vt:lpwstr/>
  </property>
  <property fmtid="{D5CDD505-2E9C-101B-9397-08002B2CF9AE}" pid="20" name="DocNo">
    <vt:lpwstr>  Uen</vt:lpwstr>
  </property>
  <property fmtid="{D5CDD505-2E9C-101B-9397-08002B2CF9AE}" pid="21" name="AdmInfo">
    <vt:lpwstr>LZU1431263</vt:lpwstr>
  </property>
  <property fmtid="{D5CDD505-2E9C-101B-9397-08002B2CF9AE}" pid="22" name="Language">
    <vt:lpwstr>EnglishUS</vt:lpwstr>
  </property>
  <property fmtid="{D5CDD505-2E9C-101B-9397-08002B2CF9AE}" pid="23" name="TemplateID">
    <vt:lpwstr>FALSE</vt:lpwstr>
  </property>
  <property fmtid="{D5CDD505-2E9C-101B-9397-08002B2CF9AE}" pid="24" name="ConfCtrl">
    <vt:lpwstr>FALSE</vt:lpwstr>
  </property>
  <property fmtid="{D5CDD505-2E9C-101B-9397-08002B2CF9AE}" pid="25" name="Conf">
    <vt:lpwstr>Ericsson Internal</vt:lpwstr>
  </property>
  <property fmtid="{D5CDD505-2E9C-101B-9397-08002B2CF9AE}" pid="26" name="TemplateName">
    <vt:lpwstr>CXC 172 4735/5</vt:lpwstr>
  </property>
  <property fmtid="{D5CDD505-2E9C-101B-9397-08002B2CF9AE}" pid="27" name="TemplateVersion">
    <vt:lpwstr>R3A</vt:lpwstr>
  </property>
  <property fmtid="{D5CDD505-2E9C-101B-9397-08002B2CF9AE}" pid="28" name="DocType">
    <vt:lpwstr>Training Material</vt:lpwstr>
  </property>
  <property fmtid="{D5CDD505-2E9C-101B-9397-08002B2CF9AE}" pid="29" name="Revision">
    <vt:lpwstr>B</vt:lpwstr>
  </property>
  <property fmtid="{D5CDD505-2E9C-101B-9397-08002B2CF9AE}" pid="30" name="DocumentType">
    <vt:lpwstr>StandardPortrait</vt:lpwstr>
  </property>
  <property fmtid="{D5CDD505-2E9C-101B-9397-08002B2CF9AE}" pid="31" name="ContentTypeId">
    <vt:lpwstr>0x0101001183198316545245AC8A6EBBA8A38384</vt:lpwstr>
  </property>
  <property fmtid="{D5CDD505-2E9C-101B-9397-08002B2CF9AE}" pid="32" name="MediaServiceImageTags">
    <vt:lpwstr/>
  </property>
  <property fmtid="{D5CDD505-2E9C-101B-9397-08002B2CF9AE}" pid="33" name="Order">
    <vt:r8>24500</vt:r8>
  </property>
  <property fmtid="{D5CDD505-2E9C-101B-9397-08002B2CF9AE}" pid="34" name="xd_ProgID">
    <vt:lpwstr/>
  </property>
  <property fmtid="{D5CDD505-2E9C-101B-9397-08002B2CF9AE}" pid="35" name="ComplianceAssetId">
    <vt:lpwstr/>
  </property>
  <property fmtid="{D5CDD505-2E9C-101B-9397-08002B2CF9AE}" pid="36" name="TemplateUrl">
    <vt:lpwstr/>
  </property>
  <property fmtid="{D5CDD505-2E9C-101B-9397-08002B2CF9AE}" pid="37" name="_ExtendedDescription">
    <vt:lpwstr/>
  </property>
  <property fmtid="{D5CDD505-2E9C-101B-9397-08002B2CF9AE}" pid="38" name="TriggerFlowInfo">
    <vt:lpwstr/>
  </property>
  <property fmtid="{D5CDD505-2E9C-101B-9397-08002B2CF9AE}" pid="39" name="xd_Signature">
    <vt:bool>false</vt:bool>
  </property>
</Properties>
</file>